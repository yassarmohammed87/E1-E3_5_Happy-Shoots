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olor w:val="000000"/>
          <w:sz w:val="36"/>
          <w:szCs w:val="36"/>
          <w:lang w:val="en-US"/>
        </w:rPr>
      </w:pPr>
      <w:r>
        <w:rPr>
          <w:b/>
          <w:color w:val="000000"/>
          <w:sz w:val="36"/>
          <w:szCs w:val="36"/>
          <w:rtl w:val="0"/>
        </w:rPr>
        <w:t xml:space="preserve"> </w:t>
      </w:r>
      <w:r>
        <w:rPr>
          <w:rFonts w:hint="default"/>
          <w:b/>
          <w:color w:val="000000"/>
          <w:sz w:val="36"/>
          <w:szCs w:val="36"/>
          <w:rtl w:val="0"/>
          <w:lang w:val="en-US"/>
        </w:rPr>
        <w:t>HAPPY SHOOTS</w:t>
      </w:r>
    </w:p>
    <w:p>
      <w:pPr>
        <w:jc w:val="center"/>
        <w:rPr>
          <w:color w:val="000000"/>
          <w:sz w:val="36"/>
          <w:szCs w:val="36"/>
        </w:rPr>
      </w:pPr>
    </w:p>
    <w:p>
      <w:pPr>
        <w:jc w:val="center"/>
        <w:rPr>
          <w:color w:val="000000"/>
          <w:sz w:val="28"/>
          <w:szCs w:val="28"/>
        </w:rPr>
      </w:pPr>
      <w:r>
        <w:rPr>
          <w:color w:val="000000"/>
          <w:sz w:val="28"/>
          <w:szCs w:val="28"/>
          <w:rtl w:val="0"/>
        </w:rPr>
        <w:t>Submitted in partial fulfillment of the requirements</w:t>
      </w:r>
    </w:p>
    <w:p>
      <w:pPr>
        <w:jc w:val="center"/>
        <w:rPr>
          <w:color w:val="000000"/>
          <w:sz w:val="28"/>
          <w:szCs w:val="28"/>
        </w:rPr>
      </w:pPr>
      <w:r>
        <w:rPr>
          <w:color w:val="000000"/>
          <w:sz w:val="28"/>
          <w:szCs w:val="28"/>
          <w:rtl w:val="0"/>
        </w:rPr>
        <w:t xml:space="preserve">of the syllabus of </w:t>
      </w:r>
    </w:p>
    <w:p>
      <w:pPr>
        <w:jc w:val="center"/>
        <w:rPr>
          <w:color w:val="000000"/>
          <w:sz w:val="28"/>
          <w:szCs w:val="28"/>
        </w:rPr>
      </w:pPr>
    </w:p>
    <w:p>
      <w:pPr>
        <w:jc w:val="center"/>
        <w:rPr>
          <w:color w:val="000000"/>
          <w:sz w:val="32"/>
          <w:szCs w:val="32"/>
        </w:rPr>
      </w:pPr>
      <w:r>
        <w:rPr>
          <w:color w:val="000000"/>
          <w:sz w:val="32"/>
          <w:szCs w:val="32"/>
          <w:rtl w:val="0"/>
        </w:rPr>
        <w:t xml:space="preserve">Android Apps Development Lab  </w:t>
      </w:r>
    </w:p>
    <w:p>
      <w:pPr>
        <w:jc w:val="center"/>
        <w:rPr>
          <w:color w:val="000000"/>
          <w:sz w:val="28"/>
          <w:szCs w:val="28"/>
        </w:rPr>
      </w:pPr>
      <w:r>
        <w:rPr>
          <w:color w:val="000000"/>
          <w:sz w:val="28"/>
          <w:szCs w:val="28"/>
          <w:rtl w:val="0"/>
        </w:rPr>
        <w:t>in</w:t>
      </w:r>
    </w:p>
    <w:p>
      <w:pPr>
        <w:spacing w:after="360"/>
        <w:jc w:val="center"/>
        <w:rPr>
          <w:color w:val="000000"/>
          <w:sz w:val="32"/>
          <w:szCs w:val="32"/>
        </w:rPr>
      </w:pPr>
      <w:r>
        <w:rPr>
          <w:color w:val="000000"/>
          <w:sz w:val="32"/>
          <w:szCs w:val="32"/>
          <w:rtl w:val="0"/>
        </w:rPr>
        <w:t>Information Technology</w:t>
      </w:r>
    </w:p>
    <w:p>
      <w:pPr>
        <w:spacing w:after="360"/>
        <w:jc w:val="center"/>
        <w:rPr>
          <w:color w:val="000000"/>
          <w:sz w:val="28"/>
          <w:szCs w:val="28"/>
        </w:rPr>
      </w:pPr>
      <w:r>
        <w:rPr>
          <w:color w:val="000000"/>
          <w:sz w:val="28"/>
          <w:szCs w:val="28"/>
          <w:rtl w:val="0"/>
        </w:rPr>
        <w:t>by</w:t>
      </w:r>
    </w:p>
    <w:p>
      <w:pPr>
        <w:jc w:val="center"/>
        <w:rPr>
          <w:rFonts w:hint="default"/>
          <w:sz w:val="28"/>
          <w:szCs w:val="28"/>
          <w:rtl w:val="0"/>
          <w:lang w:val="en-US"/>
        </w:rPr>
      </w:pPr>
      <w:r>
        <w:rPr>
          <w:rFonts w:hint="default"/>
          <w:sz w:val="28"/>
          <w:szCs w:val="28"/>
          <w:rtl w:val="0"/>
          <w:lang w:val="en-US"/>
        </w:rPr>
        <w:t>AMEYASSH NAGARAJAN 118A3005</w:t>
      </w:r>
    </w:p>
    <w:p>
      <w:pPr>
        <w:ind w:left="2160" w:leftChars="0" w:firstLine="720" w:firstLineChars="0"/>
        <w:jc w:val="both"/>
        <w:rPr>
          <w:rFonts w:hint="default"/>
          <w:sz w:val="28"/>
          <w:szCs w:val="28"/>
          <w:rtl w:val="0"/>
          <w:lang w:val="en-US"/>
        </w:rPr>
      </w:pPr>
      <w:r>
        <w:rPr>
          <w:rFonts w:hint="default"/>
          <w:sz w:val="28"/>
          <w:szCs w:val="28"/>
          <w:rtl w:val="0"/>
          <w:lang w:val="en-US"/>
        </w:rPr>
        <w:t>SIDDHESH IYER 118A3019</w:t>
      </w:r>
    </w:p>
    <w:p>
      <w:pPr>
        <w:jc w:val="center"/>
        <w:rPr>
          <w:rFonts w:hint="default"/>
          <w:sz w:val="28"/>
          <w:szCs w:val="28"/>
          <w:rtl w:val="0"/>
          <w:lang w:val="en-US"/>
        </w:rPr>
      </w:pPr>
      <w:r>
        <w:rPr>
          <w:rFonts w:hint="default"/>
          <w:sz w:val="28"/>
          <w:szCs w:val="28"/>
          <w:rtl w:val="0"/>
          <w:lang w:val="en-US"/>
        </w:rPr>
        <w:t>YASSAR MOHAMMED 118A3064</w:t>
      </w:r>
    </w:p>
    <w:p>
      <w:pPr>
        <w:rPr>
          <w:color w:val="000000"/>
          <w:sz w:val="28"/>
          <w:szCs w:val="28"/>
        </w:rPr>
      </w:pPr>
    </w:p>
    <w:p>
      <w:pPr>
        <w:rPr>
          <w:color w:val="000000"/>
          <w:sz w:val="28"/>
          <w:szCs w:val="28"/>
        </w:rPr>
      </w:pPr>
    </w:p>
    <w:p>
      <w:pPr>
        <w:jc w:val="center"/>
        <w:rPr>
          <w:color w:val="000000"/>
          <w:sz w:val="28"/>
          <w:szCs w:val="28"/>
        </w:rPr>
      </w:pPr>
      <w:r>
        <w:rPr>
          <w:color w:val="000000"/>
          <w:sz w:val="28"/>
          <w:szCs w:val="28"/>
          <w:rtl w:val="0"/>
        </w:rPr>
        <w:t>Under the Guidance of:</w:t>
      </w:r>
    </w:p>
    <w:p>
      <w:pPr>
        <w:jc w:val="center"/>
        <w:rPr>
          <w:color w:val="000000"/>
          <w:sz w:val="28"/>
          <w:szCs w:val="28"/>
        </w:rPr>
      </w:pPr>
      <w:r>
        <w:rPr>
          <w:color w:val="000000"/>
          <w:sz w:val="28"/>
          <w:szCs w:val="28"/>
          <w:rtl w:val="0"/>
        </w:rPr>
        <w:t>Ms. Bushra Shaikh</w:t>
      </w:r>
    </w:p>
    <w:p>
      <w:pPr>
        <w:jc w:val="center"/>
        <w:rPr>
          <w:color w:val="000000"/>
          <w:sz w:val="28"/>
          <w:szCs w:val="28"/>
        </w:rPr>
      </w:pPr>
      <w:r>
        <w:rPr>
          <w:color w:val="000000"/>
          <w:sz w:val="28"/>
          <w:szCs w:val="28"/>
        </w:rPr>
        <w:drawing>
          <wp:inline distT="0" distB="0" distL="114300" distR="114300">
            <wp:extent cx="1763395" cy="873760"/>
            <wp:effectExtent l="0" t="0" r="0" b="0"/>
            <wp:docPr id="14" name="image14.png" descr="10-SIES Graduate School of Techno.bmp"/>
            <wp:cNvGraphicFramePr/>
            <a:graphic xmlns:a="http://schemas.openxmlformats.org/drawingml/2006/main">
              <a:graphicData uri="http://schemas.openxmlformats.org/drawingml/2006/picture">
                <pic:pic xmlns:pic="http://schemas.openxmlformats.org/drawingml/2006/picture">
                  <pic:nvPicPr>
                    <pic:cNvPr id="14" name="image14.png" descr="10-SIES Graduate School of Techno.bmp"/>
                    <pic:cNvPicPr preferRelativeResize="0"/>
                  </pic:nvPicPr>
                  <pic:blipFill>
                    <a:blip r:embed="rId9"/>
                    <a:srcRect/>
                    <a:stretch>
                      <a:fillRect/>
                    </a:stretch>
                  </pic:blipFill>
                  <pic:spPr>
                    <a:xfrm>
                      <a:off x="0" y="0"/>
                      <a:ext cx="1763395" cy="873760"/>
                    </a:xfrm>
                    <a:prstGeom prst="rect">
                      <a:avLst/>
                    </a:prstGeom>
                  </pic:spPr>
                </pic:pic>
              </a:graphicData>
            </a:graphic>
          </wp:inline>
        </w:drawing>
      </w:r>
    </w:p>
    <w:p>
      <w:pPr>
        <w:jc w:val="center"/>
        <w:rPr>
          <w:color w:val="000000"/>
          <w:sz w:val="28"/>
          <w:szCs w:val="28"/>
        </w:rPr>
      </w:pPr>
    </w:p>
    <w:p>
      <w:pPr>
        <w:jc w:val="center"/>
        <w:rPr>
          <w:color w:val="000000"/>
          <w:sz w:val="28"/>
          <w:szCs w:val="28"/>
        </w:rPr>
      </w:pPr>
      <w:r>
        <w:rPr>
          <w:color w:val="000000"/>
          <w:sz w:val="28"/>
          <w:szCs w:val="28"/>
          <w:rtl w:val="0"/>
        </w:rPr>
        <w:t>Department of Information Technology</w:t>
      </w:r>
    </w:p>
    <w:p>
      <w:pPr>
        <w:jc w:val="center"/>
        <w:rPr>
          <w:color w:val="000000"/>
          <w:sz w:val="28"/>
          <w:szCs w:val="28"/>
        </w:rPr>
      </w:pPr>
      <w:r>
        <w:rPr>
          <w:color w:val="000000"/>
          <w:sz w:val="28"/>
          <w:szCs w:val="28"/>
          <w:rtl w:val="0"/>
        </w:rPr>
        <w:t>SIES Graduate School of Technology</w:t>
      </w:r>
    </w:p>
    <w:p>
      <w:pPr>
        <w:jc w:val="center"/>
        <w:rPr>
          <w:color w:val="000000"/>
          <w:sz w:val="28"/>
          <w:szCs w:val="28"/>
        </w:rPr>
        <w:sectPr>
          <w:footerReference r:id="rId3" w:type="default"/>
          <w:pgSz w:w="11907" w:h="16839"/>
          <w:pgMar w:top="1699" w:right="1138" w:bottom="1253" w:left="1699" w:header="720" w:footer="720" w:gutter="0"/>
          <w:pgNumType w:start="1"/>
          <w:cols w:space="720" w:num="1"/>
        </w:sectPr>
      </w:pPr>
      <w:r>
        <w:rPr>
          <w:color w:val="000000"/>
          <w:sz w:val="28"/>
          <w:szCs w:val="28"/>
          <w:rtl w:val="0"/>
        </w:rPr>
        <w:t>2021-22</w:t>
      </w:r>
    </w:p>
    <w:p>
      <w:pPr>
        <w:jc w:val="center"/>
        <w:rPr>
          <w:color w:val="000000"/>
          <w:sz w:val="36"/>
          <w:szCs w:val="36"/>
        </w:rPr>
      </w:pPr>
      <w:r>
        <w:rPr>
          <w:b/>
          <w:color w:val="000000"/>
          <w:sz w:val="36"/>
          <w:szCs w:val="36"/>
          <w:rtl w:val="0"/>
        </w:rPr>
        <w:t>CERTIFICATE</w:t>
      </w:r>
    </w:p>
    <w:p>
      <w:pPr>
        <w:spacing w:line="480" w:lineRule="auto"/>
        <w:jc w:val="both"/>
        <w:rPr>
          <w:color w:val="000000"/>
          <w:sz w:val="32"/>
          <w:szCs w:val="32"/>
        </w:rPr>
      </w:pPr>
    </w:p>
    <w:p>
      <w:pPr>
        <w:spacing w:line="480" w:lineRule="auto"/>
        <w:jc w:val="both"/>
        <w:rPr>
          <w:color w:val="000000"/>
          <w:sz w:val="32"/>
          <w:szCs w:val="32"/>
        </w:rPr>
      </w:pPr>
      <w:r>
        <w:rPr>
          <w:color w:val="000000"/>
          <w:sz w:val="32"/>
          <w:szCs w:val="32"/>
          <w:rtl w:val="0"/>
        </w:rPr>
        <w:t xml:space="preserve">This is to certify that the project entitled </w:t>
      </w:r>
      <w:r>
        <w:rPr>
          <w:b/>
          <w:color w:val="000000"/>
          <w:sz w:val="32"/>
          <w:szCs w:val="32"/>
          <w:rtl w:val="0"/>
        </w:rPr>
        <w:t>“</w:t>
      </w:r>
      <w:r>
        <w:rPr>
          <w:rFonts w:hint="default"/>
          <w:sz w:val="36"/>
          <w:szCs w:val="36"/>
          <w:rtl w:val="0"/>
          <w:lang w:val="en-US"/>
        </w:rPr>
        <w:t>H</w:t>
      </w:r>
      <w:bookmarkStart w:id="0" w:name="_GoBack"/>
      <w:bookmarkEnd w:id="0"/>
      <w:r>
        <w:rPr>
          <w:rFonts w:hint="default"/>
          <w:sz w:val="36"/>
          <w:szCs w:val="36"/>
          <w:rtl w:val="0"/>
          <w:lang w:val="en-US"/>
        </w:rPr>
        <w:t>APPY SHOOTS”</w:t>
      </w:r>
      <w:r>
        <w:rPr>
          <w:color w:val="000000"/>
          <w:sz w:val="32"/>
          <w:szCs w:val="32"/>
          <w:rtl w:val="0"/>
        </w:rPr>
        <w:t xml:space="preserve"> is a bonafide work of the following students, submitted to the University of Mumbai in partial fulfillment of the requirement of the syllabus of </w:t>
      </w:r>
      <w:r>
        <w:rPr>
          <w:b/>
          <w:color w:val="000000"/>
          <w:sz w:val="32"/>
          <w:szCs w:val="32"/>
          <w:rtl w:val="0"/>
        </w:rPr>
        <w:t>Android Apps Development Lab</w:t>
      </w:r>
      <w:r>
        <w:rPr>
          <w:color w:val="000000"/>
          <w:sz w:val="32"/>
          <w:szCs w:val="32"/>
          <w:rtl w:val="0"/>
        </w:rPr>
        <w:t xml:space="preserve"> in </w:t>
      </w:r>
      <w:r>
        <w:rPr>
          <w:b/>
          <w:color w:val="000000"/>
          <w:sz w:val="32"/>
          <w:szCs w:val="32"/>
          <w:rtl w:val="0"/>
        </w:rPr>
        <w:t>Information Technology.</w:t>
      </w:r>
    </w:p>
    <w:p>
      <w:pPr>
        <w:spacing w:line="480" w:lineRule="auto"/>
        <w:jc w:val="both"/>
        <w:rPr>
          <w:color w:val="000000"/>
          <w:sz w:val="32"/>
          <w:szCs w:val="32"/>
        </w:rPr>
      </w:pPr>
    </w:p>
    <w:p>
      <w:pPr>
        <w:spacing w:line="480" w:lineRule="auto"/>
        <w:jc w:val="both"/>
        <w:rPr>
          <w:color w:val="000000"/>
          <w:sz w:val="32"/>
          <w:szCs w:val="32"/>
        </w:rPr>
      </w:pPr>
    </w:p>
    <w:p>
      <w:pPr>
        <w:jc w:val="center"/>
        <w:rPr>
          <w:rFonts w:hint="default"/>
          <w:b/>
          <w:bCs/>
          <w:sz w:val="28"/>
          <w:szCs w:val="28"/>
          <w:rtl w:val="0"/>
          <w:lang w:val="en-US"/>
        </w:rPr>
      </w:pPr>
      <w:r>
        <w:rPr>
          <w:rFonts w:hint="default"/>
          <w:b/>
          <w:bCs/>
          <w:sz w:val="28"/>
          <w:szCs w:val="28"/>
          <w:rtl w:val="0"/>
          <w:lang w:val="en-US"/>
        </w:rPr>
        <w:t>AMEYASSH NAGARAJAN 118A3005</w:t>
      </w:r>
    </w:p>
    <w:p>
      <w:pPr>
        <w:ind w:left="2160" w:leftChars="0" w:firstLine="720" w:firstLineChars="0"/>
        <w:jc w:val="both"/>
        <w:rPr>
          <w:rFonts w:hint="default"/>
          <w:b/>
          <w:bCs/>
          <w:sz w:val="28"/>
          <w:szCs w:val="28"/>
          <w:rtl w:val="0"/>
          <w:lang w:val="en-US"/>
        </w:rPr>
      </w:pPr>
      <w:r>
        <w:rPr>
          <w:rFonts w:hint="default"/>
          <w:b/>
          <w:bCs/>
          <w:sz w:val="28"/>
          <w:szCs w:val="28"/>
          <w:rtl w:val="0"/>
          <w:lang w:val="en-US"/>
        </w:rPr>
        <w:t>SIDDHESH IYER 118A3019</w:t>
      </w:r>
    </w:p>
    <w:p>
      <w:pPr>
        <w:jc w:val="center"/>
        <w:rPr>
          <w:rFonts w:hint="default"/>
          <w:b/>
          <w:bCs/>
          <w:sz w:val="28"/>
          <w:szCs w:val="28"/>
          <w:rtl w:val="0"/>
          <w:lang w:val="en-US"/>
        </w:rPr>
      </w:pPr>
      <w:r>
        <w:rPr>
          <w:rFonts w:hint="default"/>
          <w:b/>
          <w:bCs/>
          <w:sz w:val="28"/>
          <w:szCs w:val="28"/>
          <w:rtl w:val="0"/>
          <w:lang w:val="en-US"/>
        </w:rPr>
        <w:t>YASSAR MOHAMMED 118A3064</w:t>
      </w:r>
    </w:p>
    <w:p>
      <w:pPr>
        <w:rPr>
          <w:b/>
          <w:bCs/>
          <w:color w:val="000000"/>
          <w:sz w:val="28"/>
          <w:szCs w:val="28"/>
        </w:rPr>
      </w:pPr>
    </w:p>
    <w:p>
      <w:pPr>
        <w:rPr>
          <w:color w:val="000000"/>
          <w:sz w:val="32"/>
          <w:szCs w:val="32"/>
        </w:rPr>
      </w:pPr>
    </w:p>
    <w:p>
      <w:pPr>
        <w:jc w:val="center"/>
        <w:rPr>
          <w:color w:val="000000"/>
          <w:sz w:val="32"/>
          <w:szCs w:val="32"/>
        </w:rPr>
      </w:pPr>
    </w:p>
    <w:p>
      <w:pPr>
        <w:rPr>
          <w:color w:val="000000"/>
          <w:sz w:val="32"/>
          <w:szCs w:val="32"/>
        </w:rPr>
      </w:pPr>
    </w:p>
    <w:p>
      <w:pPr>
        <w:rPr>
          <w:color w:val="000000"/>
          <w:sz w:val="28"/>
          <w:szCs w:val="28"/>
        </w:rPr>
      </w:pPr>
      <w:r>
        <w:rPr>
          <w:color w:val="000000"/>
          <w:sz w:val="28"/>
          <w:szCs w:val="28"/>
          <w:rtl w:val="0"/>
        </w:rPr>
        <w:t>Ms.  Bushra Shaikh</w:t>
      </w:r>
      <w:r>
        <w:rPr>
          <w:color w:val="000000"/>
          <w:sz w:val="28"/>
          <w:szCs w:val="28"/>
          <w:rtl w:val="0"/>
        </w:rPr>
        <w:tab/>
      </w:r>
      <w:r>
        <w:rPr>
          <w:color w:val="000000"/>
          <w:sz w:val="28"/>
          <w:szCs w:val="28"/>
          <w:rtl w:val="0"/>
        </w:rPr>
        <w:t xml:space="preserve">         Dr. Lakshmi Sudha</w:t>
      </w:r>
      <w:r>
        <w:rPr>
          <w:color w:val="000000"/>
          <w:sz w:val="28"/>
          <w:szCs w:val="28"/>
          <w:rtl w:val="0"/>
        </w:rPr>
        <w:tab/>
      </w:r>
      <w:r>
        <w:rPr>
          <w:color w:val="000000"/>
          <w:sz w:val="28"/>
          <w:szCs w:val="28"/>
          <w:rtl w:val="0"/>
        </w:rPr>
        <w:tab/>
      </w:r>
      <w:r>
        <w:rPr>
          <w:color w:val="000000"/>
          <w:sz w:val="28"/>
          <w:szCs w:val="28"/>
          <w:rtl w:val="0"/>
        </w:rPr>
        <w:t xml:space="preserve">    Dr. Atul N Kemkar</w:t>
      </w:r>
    </w:p>
    <w:p>
      <w:pPr>
        <w:rPr>
          <w:color w:val="000000"/>
          <w:sz w:val="28"/>
          <w:szCs w:val="28"/>
        </w:rPr>
        <w:sectPr>
          <w:footerReference r:id="rId4" w:type="default"/>
          <w:pgSz w:w="11907" w:h="16839"/>
          <w:pgMar w:top="1699" w:right="1138" w:bottom="1253" w:left="1699" w:header="720" w:footer="720" w:gutter="0"/>
          <w:cols w:space="720" w:num="1"/>
        </w:sectPr>
      </w:pPr>
      <w:r>
        <w:rPr>
          <w:color w:val="000000"/>
          <w:sz w:val="28"/>
          <w:szCs w:val="28"/>
          <w:rtl w:val="0"/>
        </w:rPr>
        <w:t xml:space="preserve"> Internal Guide       </w:t>
      </w:r>
      <w:r>
        <w:rPr>
          <w:color w:val="000000"/>
          <w:sz w:val="28"/>
          <w:szCs w:val="28"/>
          <w:rtl w:val="0"/>
        </w:rPr>
        <w:tab/>
      </w:r>
      <w:r>
        <w:rPr>
          <w:color w:val="000000"/>
          <w:sz w:val="28"/>
          <w:szCs w:val="28"/>
          <w:rtl w:val="0"/>
        </w:rPr>
        <w:t xml:space="preserve">         Head of Department </w:t>
      </w:r>
      <w:r>
        <w:rPr>
          <w:color w:val="000000"/>
          <w:sz w:val="28"/>
          <w:szCs w:val="28"/>
          <w:rtl w:val="0"/>
        </w:rPr>
        <w:tab/>
      </w:r>
      <w:r>
        <w:rPr>
          <w:color w:val="000000"/>
          <w:sz w:val="28"/>
          <w:szCs w:val="28"/>
          <w:rtl w:val="0"/>
        </w:rPr>
        <w:t xml:space="preserve">    </w:t>
      </w:r>
      <w:r>
        <w:rPr>
          <w:color w:val="000000"/>
          <w:sz w:val="28"/>
          <w:szCs w:val="28"/>
          <w:rtl w:val="0"/>
        </w:rPr>
        <w:tab/>
      </w:r>
      <w:r>
        <w:rPr>
          <w:color w:val="000000"/>
          <w:sz w:val="28"/>
          <w:szCs w:val="28"/>
          <w:rtl w:val="0"/>
        </w:rPr>
        <w:t>Principal</w:t>
      </w:r>
    </w:p>
    <w:p>
      <w:pPr>
        <w:jc w:val="center"/>
        <w:rPr>
          <w:color w:val="000000"/>
          <w:sz w:val="32"/>
          <w:szCs w:val="32"/>
        </w:rPr>
      </w:pPr>
      <w:r>
        <w:rPr>
          <w:b/>
          <w:color w:val="000000"/>
          <w:sz w:val="36"/>
          <w:szCs w:val="36"/>
          <w:rtl w:val="0"/>
        </w:rPr>
        <w:t>PROJECT REPORT APPROVAL</w:t>
      </w:r>
    </w:p>
    <w:p>
      <w:pPr>
        <w:spacing w:line="480" w:lineRule="auto"/>
        <w:jc w:val="both"/>
        <w:rPr>
          <w:color w:val="000000"/>
          <w:sz w:val="32"/>
          <w:szCs w:val="32"/>
        </w:rPr>
      </w:pPr>
    </w:p>
    <w:p>
      <w:pPr>
        <w:spacing w:line="480" w:lineRule="auto"/>
        <w:jc w:val="both"/>
        <w:rPr>
          <w:b/>
          <w:i/>
          <w:color w:val="000000"/>
          <w:sz w:val="32"/>
          <w:szCs w:val="32"/>
        </w:rPr>
      </w:pPr>
      <w:r>
        <w:rPr>
          <w:color w:val="000000"/>
          <w:sz w:val="32"/>
          <w:szCs w:val="32"/>
          <w:rtl w:val="0"/>
        </w:rPr>
        <w:t xml:space="preserve">This project report entitled </w:t>
      </w:r>
      <w:r>
        <w:rPr>
          <w:b/>
          <w:i/>
          <w:sz w:val="32"/>
          <w:szCs w:val="32"/>
          <w:rtl w:val="0"/>
        </w:rPr>
        <w:t xml:space="preserve">(E-Stated) Real Estate App </w:t>
      </w:r>
      <w:r>
        <w:rPr>
          <w:color w:val="000000"/>
          <w:sz w:val="32"/>
          <w:szCs w:val="32"/>
          <w:rtl w:val="0"/>
        </w:rPr>
        <w:t xml:space="preserve">by following students is approved for the requirement of the syllabus of </w:t>
      </w:r>
      <w:r>
        <w:rPr>
          <w:b/>
          <w:i/>
          <w:color w:val="000000"/>
          <w:sz w:val="32"/>
          <w:szCs w:val="32"/>
          <w:rtl w:val="0"/>
        </w:rPr>
        <w:t>Android Apps Development Lab</w:t>
      </w:r>
      <w:r>
        <w:rPr>
          <w:color w:val="000000"/>
          <w:sz w:val="32"/>
          <w:szCs w:val="32"/>
          <w:rtl w:val="0"/>
        </w:rPr>
        <w:t xml:space="preserve"> in </w:t>
      </w:r>
      <w:r>
        <w:rPr>
          <w:b/>
          <w:i/>
          <w:color w:val="000000"/>
          <w:sz w:val="32"/>
          <w:szCs w:val="32"/>
          <w:rtl w:val="0"/>
        </w:rPr>
        <w:t>Information Technology.</w:t>
      </w:r>
    </w:p>
    <w:p>
      <w:pPr>
        <w:spacing w:line="480" w:lineRule="auto"/>
        <w:jc w:val="both"/>
        <w:rPr>
          <w:color w:val="000000"/>
          <w:sz w:val="32"/>
          <w:szCs w:val="32"/>
        </w:rPr>
      </w:pPr>
    </w:p>
    <w:p>
      <w:pPr>
        <w:jc w:val="center"/>
        <w:rPr>
          <w:rFonts w:hint="default"/>
          <w:b/>
          <w:bCs/>
          <w:sz w:val="28"/>
          <w:szCs w:val="28"/>
          <w:rtl w:val="0"/>
          <w:lang w:val="en-US"/>
        </w:rPr>
      </w:pPr>
      <w:r>
        <w:rPr>
          <w:rFonts w:hint="default"/>
          <w:b/>
          <w:bCs/>
          <w:sz w:val="28"/>
          <w:szCs w:val="28"/>
          <w:rtl w:val="0"/>
          <w:lang w:val="en-US"/>
        </w:rPr>
        <w:t>AMEYASSH NAGARAJAN 118A3005</w:t>
      </w:r>
    </w:p>
    <w:p>
      <w:pPr>
        <w:ind w:left="2160" w:leftChars="0" w:firstLine="720" w:firstLineChars="0"/>
        <w:jc w:val="both"/>
        <w:rPr>
          <w:rFonts w:hint="default"/>
          <w:b/>
          <w:bCs/>
          <w:sz w:val="28"/>
          <w:szCs w:val="28"/>
          <w:rtl w:val="0"/>
          <w:lang w:val="en-US"/>
        </w:rPr>
      </w:pPr>
      <w:r>
        <w:rPr>
          <w:rFonts w:hint="default"/>
          <w:b/>
          <w:bCs/>
          <w:sz w:val="28"/>
          <w:szCs w:val="28"/>
          <w:rtl w:val="0"/>
          <w:lang w:val="en-US"/>
        </w:rPr>
        <w:t>SIDDHESH IYER 118A3019</w:t>
      </w:r>
    </w:p>
    <w:p>
      <w:pPr>
        <w:jc w:val="center"/>
        <w:rPr>
          <w:rFonts w:hint="default"/>
          <w:b/>
          <w:bCs/>
          <w:sz w:val="28"/>
          <w:szCs w:val="28"/>
          <w:rtl w:val="0"/>
          <w:lang w:val="en-US"/>
        </w:rPr>
      </w:pPr>
      <w:r>
        <w:rPr>
          <w:rFonts w:hint="default"/>
          <w:b/>
          <w:bCs/>
          <w:sz w:val="28"/>
          <w:szCs w:val="28"/>
          <w:rtl w:val="0"/>
          <w:lang w:val="en-US"/>
        </w:rPr>
        <w:t>YASSAR MOHAMMED 118A3064</w:t>
      </w:r>
    </w:p>
    <w:p>
      <w:pPr>
        <w:rPr>
          <w:color w:val="000000"/>
          <w:sz w:val="28"/>
          <w:szCs w:val="28"/>
        </w:rPr>
      </w:pPr>
    </w:p>
    <w:p>
      <w:pPr>
        <w:spacing w:line="480" w:lineRule="auto"/>
        <w:jc w:val="both"/>
        <w:rPr>
          <w:color w:val="000000"/>
          <w:sz w:val="32"/>
          <w:szCs w:val="32"/>
        </w:rPr>
      </w:pPr>
    </w:p>
    <w:p>
      <w:pPr>
        <w:spacing w:line="480" w:lineRule="auto"/>
        <w:jc w:val="right"/>
        <w:rPr>
          <w:color w:val="000000"/>
          <w:sz w:val="28"/>
          <w:szCs w:val="28"/>
        </w:rPr>
      </w:pPr>
      <w:r>
        <w:rPr>
          <w:b/>
          <w:color w:val="000000"/>
          <w:sz w:val="28"/>
          <w:szCs w:val="28"/>
          <w:rtl w:val="0"/>
        </w:rPr>
        <w:t>Name of External Examiner: --------------------------------</w:t>
      </w:r>
    </w:p>
    <w:p>
      <w:pPr>
        <w:spacing w:line="480" w:lineRule="auto"/>
        <w:jc w:val="right"/>
        <w:rPr>
          <w:color w:val="000000"/>
          <w:sz w:val="28"/>
          <w:szCs w:val="28"/>
        </w:rPr>
      </w:pPr>
      <w:r>
        <w:rPr>
          <w:b/>
          <w:color w:val="000000"/>
          <w:sz w:val="28"/>
          <w:szCs w:val="28"/>
          <w:rtl w:val="0"/>
        </w:rPr>
        <w:t>Signature:--------------------------------</w:t>
      </w:r>
    </w:p>
    <w:p>
      <w:pPr>
        <w:spacing w:line="480" w:lineRule="auto"/>
        <w:jc w:val="right"/>
        <w:rPr>
          <w:color w:val="000000"/>
          <w:sz w:val="28"/>
          <w:szCs w:val="28"/>
        </w:rPr>
      </w:pPr>
      <w:r>
        <w:rPr>
          <w:b/>
          <w:color w:val="000000"/>
          <w:sz w:val="28"/>
          <w:szCs w:val="28"/>
          <w:rtl w:val="0"/>
        </w:rPr>
        <w:t>Name of Internal Examiner: --------------------------------</w:t>
      </w:r>
    </w:p>
    <w:p>
      <w:pPr>
        <w:spacing w:line="480" w:lineRule="auto"/>
        <w:jc w:val="right"/>
        <w:rPr>
          <w:color w:val="000000"/>
          <w:sz w:val="28"/>
          <w:szCs w:val="28"/>
        </w:rPr>
      </w:pPr>
      <w:r>
        <w:rPr>
          <w:b/>
          <w:color w:val="000000"/>
          <w:sz w:val="28"/>
          <w:szCs w:val="28"/>
          <w:rtl w:val="0"/>
        </w:rPr>
        <w:t>Signature:--------------------------------</w:t>
      </w:r>
    </w:p>
    <w:p>
      <w:pPr>
        <w:spacing w:line="480" w:lineRule="auto"/>
        <w:rPr>
          <w:color w:val="000000"/>
          <w:sz w:val="32"/>
          <w:szCs w:val="32"/>
        </w:rPr>
      </w:pPr>
      <w:r>
        <w:rPr>
          <w:b/>
          <w:color w:val="000000"/>
          <w:sz w:val="32"/>
          <w:szCs w:val="32"/>
          <w:rtl w:val="0"/>
        </w:rPr>
        <w:t>Date:</w:t>
      </w:r>
    </w:p>
    <w:p>
      <w:pPr>
        <w:spacing w:line="480" w:lineRule="auto"/>
        <w:rPr>
          <w:color w:val="000000"/>
          <w:sz w:val="32"/>
          <w:szCs w:val="32"/>
        </w:rPr>
        <w:sectPr>
          <w:footerReference r:id="rId5" w:type="default"/>
          <w:pgSz w:w="11907" w:h="16839"/>
          <w:pgMar w:top="1699" w:right="1138" w:bottom="1253" w:left="1699" w:header="720" w:footer="720" w:gutter="0"/>
          <w:cols w:space="720" w:num="1"/>
        </w:sectPr>
      </w:pPr>
      <w:r>
        <w:rPr>
          <w:b/>
          <w:color w:val="000000"/>
          <w:sz w:val="32"/>
          <w:szCs w:val="32"/>
          <w:rtl w:val="0"/>
        </w:rPr>
        <w:t>Place:</w:t>
      </w:r>
    </w:p>
    <w:p>
      <w:pPr>
        <w:spacing w:line="480" w:lineRule="auto"/>
        <w:jc w:val="center"/>
        <w:rPr>
          <w:color w:val="000000"/>
          <w:sz w:val="36"/>
          <w:szCs w:val="36"/>
        </w:rPr>
      </w:pPr>
      <w:r>
        <w:rPr>
          <w:b/>
          <w:color w:val="000000"/>
          <w:sz w:val="36"/>
          <w:szCs w:val="36"/>
          <w:rtl w:val="0"/>
        </w:rPr>
        <w:t>DECLARATION</w:t>
      </w:r>
    </w:p>
    <w:p>
      <w:pPr>
        <w:spacing w:line="360" w:lineRule="auto"/>
        <w:jc w:val="both"/>
        <w:rPr>
          <w:color w:val="000000"/>
          <w:sz w:val="28"/>
          <w:szCs w:val="28"/>
        </w:rPr>
      </w:pPr>
      <w:r>
        <w:rPr>
          <w:color w:val="000000"/>
          <w:sz w:val="28"/>
          <w:szCs w:val="28"/>
          <w:rtl w:val="0"/>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spacing w:line="360" w:lineRule="auto"/>
        <w:jc w:val="both"/>
        <w:rPr>
          <w:color w:val="000000"/>
          <w:sz w:val="28"/>
          <w:szCs w:val="28"/>
        </w:rPr>
      </w:pPr>
    </w:p>
    <w:p>
      <w:pPr>
        <w:spacing w:line="360" w:lineRule="auto"/>
        <w:jc w:val="both"/>
        <w:rPr>
          <w:color w:val="000000"/>
          <w:sz w:val="28"/>
          <w:szCs w:val="28"/>
        </w:rPr>
      </w:pPr>
    </w:p>
    <w:p>
      <w:pPr>
        <w:rPr>
          <w:color w:val="000000"/>
          <w:sz w:val="28"/>
          <w:szCs w:val="28"/>
        </w:rPr>
      </w:pPr>
    </w:p>
    <w:p>
      <w:pPr>
        <w:rPr>
          <w:color w:val="000000"/>
          <w:sz w:val="28"/>
          <w:szCs w:val="28"/>
        </w:rPr>
      </w:pPr>
      <w:r>
        <w:rPr>
          <w:rFonts w:hint="default"/>
          <w:sz w:val="28"/>
          <w:szCs w:val="28"/>
          <w:rtl w:val="0"/>
          <w:lang w:val="en-US"/>
        </w:rPr>
        <w:t>AMEYASSH NAGARAJAN</w:t>
      </w:r>
      <w:r>
        <w:rPr>
          <w:color w:val="000000"/>
          <w:sz w:val="28"/>
          <w:szCs w:val="28"/>
          <w:rtl w:val="0"/>
        </w:rPr>
        <w:tab/>
      </w:r>
      <w:r>
        <w:rPr>
          <w:color w:val="000000"/>
          <w:sz w:val="28"/>
          <w:szCs w:val="28"/>
          <w:rtl w:val="0"/>
        </w:rPr>
        <w:tab/>
      </w:r>
      <w:r>
        <w:rPr>
          <w:color w:val="000000"/>
          <w:sz w:val="28"/>
          <w:szCs w:val="28"/>
          <w:rtl w:val="0"/>
        </w:rPr>
        <w:tab/>
      </w:r>
      <w:r>
        <w:rPr>
          <w:color w:val="000000"/>
          <w:sz w:val="28"/>
          <w:szCs w:val="28"/>
          <w:rtl w:val="0"/>
        </w:rPr>
        <w:t>118A30</w:t>
      </w:r>
      <w:r>
        <w:rPr>
          <w:rFonts w:hint="default"/>
          <w:color w:val="000000"/>
          <w:sz w:val="28"/>
          <w:szCs w:val="28"/>
          <w:rtl w:val="0"/>
          <w:lang w:val="en-US"/>
        </w:rPr>
        <w:t>05</w:t>
      </w:r>
      <w:r>
        <w:rPr>
          <w:color w:val="000000"/>
          <w:sz w:val="28"/>
          <w:szCs w:val="28"/>
          <w:rtl w:val="0"/>
        </w:rPr>
        <w:tab/>
      </w:r>
      <w:r>
        <w:rPr>
          <w:color w:val="000000"/>
          <w:sz w:val="28"/>
          <w:szCs w:val="28"/>
          <w:rtl w:val="0"/>
        </w:rPr>
        <w:t>_____________</w:t>
      </w:r>
      <w:r>
        <w:rPr>
          <w:color w:val="000000"/>
          <w:sz w:val="28"/>
          <w:szCs w:val="28"/>
          <w:rtl w:val="0"/>
        </w:rPr>
        <w:tab/>
      </w:r>
    </w:p>
    <w:p>
      <w:pPr>
        <w:ind w:left="2880" w:firstLine="720"/>
        <w:jc w:val="center"/>
        <w:rPr>
          <w:color w:val="000000"/>
          <w:sz w:val="28"/>
          <w:szCs w:val="28"/>
        </w:rPr>
      </w:pPr>
      <w:r>
        <w:rPr>
          <w:color w:val="000000"/>
          <w:sz w:val="28"/>
          <w:szCs w:val="28"/>
          <w:rtl w:val="0"/>
        </w:rPr>
        <w:t xml:space="preserve">       </w:t>
      </w:r>
    </w:p>
    <w:p>
      <w:pPr>
        <w:rPr>
          <w:color w:val="000000"/>
          <w:sz w:val="28"/>
          <w:szCs w:val="28"/>
        </w:rPr>
      </w:pPr>
      <w:r>
        <w:rPr>
          <w:rFonts w:hint="default"/>
          <w:color w:val="000000"/>
          <w:sz w:val="28"/>
          <w:szCs w:val="28"/>
          <w:rtl w:val="0"/>
          <w:lang w:val="en-US"/>
        </w:rPr>
        <w:t>SIDDHESH IYER</w:t>
      </w:r>
      <w:r>
        <w:rPr>
          <w:color w:val="000000"/>
          <w:sz w:val="28"/>
          <w:szCs w:val="28"/>
          <w:rtl w:val="0"/>
        </w:rPr>
        <w:tab/>
      </w:r>
      <w:r>
        <w:rPr>
          <w:color w:val="000000"/>
          <w:sz w:val="28"/>
          <w:szCs w:val="28"/>
          <w:rtl w:val="0"/>
        </w:rPr>
        <w:tab/>
      </w:r>
      <w:r>
        <w:rPr>
          <w:color w:val="000000"/>
          <w:sz w:val="28"/>
          <w:szCs w:val="28"/>
          <w:rtl w:val="0"/>
        </w:rPr>
        <w:tab/>
      </w:r>
      <w:r>
        <w:rPr>
          <w:rFonts w:hint="default"/>
          <w:color w:val="000000"/>
          <w:sz w:val="28"/>
          <w:szCs w:val="28"/>
          <w:rtl w:val="0"/>
          <w:lang w:val="en-US"/>
        </w:rPr>
        <w:tab/>
      </w:r>
      <w:r>
        <w:rPr>
          <w:rFonts w:hint="default"/>
          <w:color w:val="000000"/>
          <w:sz w:val="28"/>
          <w:szCs w:val="28"/>
          <w:rtl w:val="0"/>
          <w:lang w:val="en-US"/>
        </w:rPr>
        <w:tab/>
      </w:r>
      <w:r>
        <w:rPr>
          <w:color w:val="000000"/>
          <w:sz w:val="28"/>
          <w:szCs w:val="28"/>
          <w:rtl w:val="0"/>
        </w:rPr>
        <w:t>118A30</w:t>
      </w:r>
      <w:r>
        <w:rPr>
          <w:sz w:val="28"/>
          <w:szCs w:val="28"/>
          <w:rtl w:val="0"/>
        </w:rPr>
        <w:t>1</w:t>
      </w:r>
      <w:r>
        <w:rPr>
          <w:rFonts w:hint="default"/>
          <w:sz w:val="28"/>
          <w:szCs w:val="28"/>
          <w:rtl w:val="0"/>
          <w:lang w:val="en-US"/>
        </w:rPr>
        <w:t>9</w:t>
      </w:r>
      <w:r>
        <w:rPr>
          <w:color w:val="000000"/>
          <w:sz w:val="28"/>
          <w:szCs w:val="28"/>
          <w:rtl w:val="0"/>
        </w:rPr>
        <w:tab/>
      </w:r>
      <w:r>
        <w:rPr>
          <w:color w:val="000000"/>
          <w:sz w:val="28"/>
          <w:szCs w:val="28"/>
          <w:rtl w:val="0"/>
        </w:rPr>
        <w:t>_____________</w:t>
      </w:r>
      <w:r>
        <w:rPr>
          <w:color w:val="000000"/>
          <w:sz w:val="28"/>
          <w:szCs w:val="28"/>
          <w:rtl w:val="0"/>
        </w:rPr>
        <w:tab/>
      </w:r>
    </w:p>
    <w:p>
      <w:pPr>
        <w:ind w:left="2880" w:firstLine="720"/>
        <w:jc w:val="center"/>
        <w:rPr>
          <w:color w:val="000000"/>
          <w:sz w:val="28"/>
          <w:szCs w:val="28"/>
        </w:rPr>
      </w:pPr>
      <w:r>
        <w:rPr>
          <w:color w:val="000000"/>
          <w:sz w:val="28"/>
          <w:szCs w:val="28"/>
          <w:rtl w:val="0"/>
        </w:rPr>
        <w:t xml:space="preserve">          </w:t>
      </w:r>
    </w:p>
    <w:p>
      <w:pPr>
        <w:rPr>
          <w:color w:val="000000"/>
          <w:sz w:val="28"/>
          <w:szCs w:val="28"/>
        </w:rPr>
      </w:pPr>
      <w:r>
        <w:rPr>
          <w:rFonts w:hint="default"/>
          <w:color w:val="000000"/>
          <w:sz w:val="28"/>
          <w:szCs w:val="28"/>
          <w:rtl w:val="0"/>
          <w:lang w:val="en-US"/>
        </w:rPr>
        <w:t>YASSER MOHAMMMED</w:t>
      </w:r>
      <w:r>
        <w:rPr>
          <w:color w:val="000000"/>
          <w:sz w:val="28"/>
          <w:szCs w:val="28"/>
          <w:rtl w:val="0"/>
        </w:rPr>
        <w:tab/>
      </w:r>
      <w:r>
        <w:rPr>
          <w:color w:val="000000"/>
          <w:sz w:val="28"/>
          <w:szCs w:val="28"/>
          <w:rtl w:val="0"/>
        </w:rPr>
        <w:tab/>
      </w:r>
      <w:r>
        <w:rPr>
          <w:color w:val="000000"/>
          <w:sz w:val="28"/>
          <w:szCs w:val="28"/>
          <w:rtl w:val="0"/>
        </w:rPr>
        <w:tab/>
      </w:r>
      <w:r>
        <w:rPr>
          <w:color w:val="000000"/>
          <w:sz w:val="28"/>
          <w:szCs w:val="28"/>
          <w:rtl w:val="0"/>
        </w:rPr>
        <w:tab/>
      </w:r>
      <w:r>
        <w:rPr>
          <w:color w:val="000000"/>
          <w:sz w:val="28"/>
          <w:szCs w:val="28"/>
          <w:rtl w:val="0"/>
        </w:rPr>
        <w:t>118A30</w:t>
      </w:r>
      <w:r>
        <w:rPr>
          <w:rFonts w:hint="default"/>
          <w:color w:val="000000"/>
          <w:sz w:val="28"/>
          <w:szCs w:val="28"/>
          <w:rtl w:val="0"/>
          <w:lang w:val="en-US"/>
        </w:rPr>
        <w:t>64</w:t>
      </w:r>
      <w:r>
        <w:rPr>
          <w:color w:val="000000"/>
          <w:sz w:val="28"/>
          <w:szCs w:val="28"/>
          <w:rtl w:val="0"/>
        </w:rPr>
        <w:tab/>
      </w:r>
      <w:r>
        <w:rPr>
          <w:color w:val="000000"/>
          <w:sz w:val="28"/>
          <w:szCs w:val="28"/>
          <w:rtl w:val="0"/>
        </w:rPr>
        <w:t>_____________</w:t>
      </w:r>
      <w:r>
        <w:rPr>
          <w:color w:val="000000"/>
          <w:sz w:val="28"/>
          <w:szCs w:val="28"/>
          <w:rtl w:val="0"/>
        </w:rPr>
        <w:tab/>
      </w:r>
    </w:p>
    <w:p>
      <w:pPr>
        <w:ind w:left="4320" w:firstLine="0"/>
        <w:jc w:val="center"/>
        <w:rPr>
          <w:color w:val="000000"/>
          <w:sz w:val="28"/>
          <w:szCs w:val="28"/>
        </w:rPr>
      </w:pPr>
      <w:r>
        <w:rPr>
          <w:color w:val="000000"/>
          <w:sz w:val="28"/>
          <w:szCs w:val="28"/>
          <w:rtl w:val="0"/>
        </w:rPr>
        <w:t xml:space="preserve">          </w:t>
      </w:r>
    </w:p>
    <w:p>
      <w:pPr>
        <w:ind w:left="4320" w:firstLine="0"/>
        <w:jc w:val="center"/>
        <w:rPr>
          <w:color w:val="000000"/>
          <w:sz w:val="28"/>
          <w:szCs w:val="28"/>
        </w:rPr>
      </w:pPr>
      <w:r>
        <w:rPr>
          <w:color w:val="000000"/>
          <w:sz w:val="28"/>
          <w:szCs w:val="28"/>
          <w:rtl w:val="0"/>
        </w:rPr>
        <w:t xml:space="preserve"> Signature</w:t>
      </w:r>
    </w:p>
    <w:p>
      <w:pPr>
        <w:jc w:val="center"/>
        <w:rPr>
          <w:color w:val="000000"/>
          <w:sz w:val="28"/>
          <w:szCs w:val="28"/>
        </w:rPr>
      </w:pPr>
    </w:p>
    <w:p>
      <w:pPr>
        <w:jc w:val="center"/>
        <w:rPr>
          <w:color w:val="000000"/>
          <w:sz w:val="28"/>
          <w:szCs w:val="28"/>
        </w:rPr>
      </w:pPr>
    </w:p>
    <w:p>
      <w:pPr>
        <w:jc w:val="center"/>
        <w:rPr>
          <w:color w:val="000000"/>
          <w:sz w:val="28"/>
          <w:szCs w:val="28"/>
        </w:rPr>
      </w:pPr>
    </w:p>
    <w:p>
      <w:pPr>
        <w:spacing w:line="480" w:lineRule="auto"/>
        <w:rPr>
          <w:color w:val="000000"/>
          <w:sz w:val="28"/>
          <w:szCs w:val="28"/>
        </w:rPr>
        <w:sectPr>
          <w:footerReference r:id="rId6" w:type="default"/>
          <w:pgSz w:w="11907" w:h="16839"/>
          <w:pgMar w:top="1699" w:right="1138" w:bottom="1253" w:left="1699" w:header="720" w:footer="720" w:gutter="0"/>
          <w:cols w:space="720" w:num="1"/>
        </w:sectPr>
      </w:pPr>
      <w:r>
        <w:rPr>
          <w:color w:val="000000"/>
          <w:sz w:val="28"/>
          <w:szCs w:val="28"/>
          <w:rtl w:val="0"/>
        </w:rPr>
        <w:t>Date:</w:t>
      </w:r>
    </w:p>
    <w:p>
      <w:pPr>
        <w:spacing w:line="480" w:lineRule="auto"/>
        <w:jc w:val="center"/>
        <w:rPr>
          <w:color w:val="000000"/>
          <w:sz w:val="36"/>
          <w:szCs w:val="36"/>
        </w:rPr>
      </w:pPr>
      <w:r>
        <w:rPr>
          <w:b/>
          <w:color w:val="000000"/>
          <w:sz w:val="36"/>
          <w:szCs w:val="36"/>
          <w:rtl w:val="0"/>
        </w:rPr>
        <w:t>ACKNOWLEDGEMENT</w:t>
      </w:r>
    </w:p>
    <w:p>
      <w:pPr>
        <w:spacing w:line="360" w:lineRule="auto"/>
        <w:ind w:firstLine="540"/>
        <w:jc w:val="both"/>
        <w:rPr>
          <w:color w:val="000000"/>
        </w:rPr>
      </w:pPr>
      <w:r>
        <w:rPr>
          <w:color w:val="000000"/>
          <w:rtl w:val="0"/>
        </w:rPr>
        <w:t xml:space="preserve">It gives us immense pleasure to thank Dr. Atul N Kemkar, our Principal for extending his support to carry out and develop the project. We also thank our Head of Department Dr. Lakshmi Sudha for her support in completing the project. We wish to express our deep sense of gratitude and thank to our Internal Guide, Ms. Bushra Shaikh for her guidance, help and useful suggestions, which helped in completing our project work in time. </w:t>
      </w:r>
    </w:p>
    <w:p>
      <w:pPr>
        <w:spacing w:line="360" w:lineRule="auto"/>
        <w:ind w:firstLine="540"/>
        <w:jc w:val="both"/>
        <w:rPr>
          <w:color w:val="000000"/>
        </w:rPr>
      </w:pPr>
      <w:r>
        <w:rPr>
          <w:color w:val="000000"/>
          <w:rtl w:val="0"/>
        </w:rPr>
        <w:t xml:space="preserve"> We would like to thank the entire faculty of Information Technology Department for their valuable ideas and timely assistance in this project, last but not least, we would like to thank our non-teaching staff members of our college for their support, in facilitating timely completion of this project.</w:t>
      </w: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ind w:firstLine="540"/>
        <w:jc w:val="both"/>
        <w:rPr>
          <w:color w:val="000000"/>
        </w:rPr>
      </w:pPr>
    </w:p>
    <w:p>
      <w:pPr>
        <w:spacing w:line="360" w:lineRule="auto"/>
        <w:jc w:val="right"/>
        <w:rPr>
          <w:b/>
          <w:color w:val="000000"/>
          <w:rtl w:val="0"/>
        </w:rPr>
      </w:pPr>
      <w:r>
        <w:rPr>
          <w:b/>
          <w:color w:val="000000"/>
          <w:rtl w:val="0"/>
        </w:rPr>
        <w:t>Project Team</w:t>
      </w:r>
    </w:p>
    <w:p>
      <w:pPr>
        <w:wordWrap w:val="0"/>
        <w:spacing w:line="360" w:lineRule="auto"/>
        <w:jc w:val="right"/>
        <w:rPr>
          <w:rFonts w:hint="default"/>
          <w:b/>
          <w:color w:val="000000"/>
          <w:rtl w:val="0"/>
          <w:lang w:val="en-US"/>
        </w:rPr>
      </w:pPr>
      <w:r>
        <w:rPr>
          <w:rFonts w:hint="default"/>
          <w:b/>
          <w:color w:val="000000"/>
          <w:rtl w:val="0"/>
          <w:lang w:val="en-US"/>
        </w:rPr>
        <w:t>AMEYASSH NAGARAJAN</w:t>
      </w:r>
    </w:p>
    <w:p>
      <w:pPr>
        <w:wordWrap w:val="0"/>
        <w:spacing w:line="360" w:lineRule="auto"/>
        <w:jc w:val="right"/>
        <w:rPr>
          <w:rFonts w:hint="default"/>
          <w:b/>
          <w:color w:val="000000"/>
          <w:rtl w:val="0"/>
          <w:lang w:val="en-US"/>
        </w:rPr>
      </w:pPr>
      <w:r>
        <w:rPr>
          <w:rFonts w:hint="default"/>
          <w:b/>
          <w:color w:val="000000"/>
          <w:rtl w:val="0"/>
          <w:lang w:val="en-US"/>
        </w:rPr>
        <w:t>SIDDHESH IYER</w:t>
      </w:r>
    </w:p>
    <w:p>
      <w:pPr>
        <w:wordWrap w:val="0"/>
        <w:spacing w:line="360" w:lineRule="auto"/>
        <w:jc w:val="right"/>
        <w:rPr>
          <w:rFonts w:hint="default"/>
          <w:b/>
          <w:color w:val="000000"/>
          <w:rtl w:val="0"/>
          <w:lang w:val="en-US"/>
        </w:rPr>
      </w:pPr>
      <w:r>
        <w:rPr>
          <w:rFonts w:hint="default"/>
          <w:b/>
          <w:color w:val="000000"/>
          <w:rtl w:val="0"/>
          <w:lang w:val="en-US"/>
        </w:rPr>
        <w:t>YASSAR MOHAMMED</w:t>
      </w:r>
    </w:p>
    <w:p>
      <w:pPr>
        <w:jc w:val="center"/>
        <w:rPr>
          <w:rFonts w:hint="default"/>
          <w:sz w:val="16"/>
          <w:szCs w:val="16"/>
          <w:rtl w:val="0"/>
          <w:lang w:val="en-US"/>
        </w:rPr>
      </w:pPr>
      <w:r>
        <w:rPr>
          <w:rFonts w:hint="default"/>
          <w:sz w:val="28"/>
          <w:szCs w:val="28"/>
          <w:rtl w:val="0"/>
          <w:lang w:val="en-US"/>
        </w:rPr>
        <w:t xml:space="preserve">     </w:t>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ab/>
      </w:r>
      <w:r>
        <w:rPr>
          <w:rFonts w:hint="default"/>
          <w:sz w:val="28"/>
          <w:szCs w:val="28"/>
          <w:rtl w:val="0"/>
          <w:lang w:val="en-US"/>
        </w:rPr>
        <w:t xml:space="preserve">   </w:t>
      </w:r>
    </w:p>
    <w:p>
      <w:pPr>
        <w:jc w:val="center"/>
        <w:rPr>
          <w:rFonts w:hint="default"/>
          <w:sz w:val="16"/>
          <w:szCs w:val="16"/>
          <w:rtl w:val="0"/>
          <w:lang w:val="en-US"/>
        </w:rPr>
      </w:pPr>
      <w:r>
        <w:rPr>
          <w:rFonts w:hint="default"/>
          <w:sz w:val="16"/>
          <w:szCs w:val="16"/>
          <w:rtl w:val="0"/>
          <w:lang w:val="en-US"/>
        </w:rPr>
        <w:t xml:space="preserve">  </w:t>
      </w:r>
    </w:p>
    <w:p>
      <w:pPr>
        <w:rPr>
          <w:color w:val="000000"/>
          <w:sz w:val="28"/>
          <w:szCs w:val="28"/>
        </w:rPr>
      </w:pPr>
    </w:p>
    <w:p>
      <w:pPr>
        <w:rPr>
          <w:color w:val="000000"/>
        </w:rPr>
      </w:pPr>
      <w:r>
        <w:br w:type="page"/>
      </w:r>
    </w:p>
    <w:p>
      <w:pPr>
        <w:jc w:val="center"/>
        <w:rPr>
          <w:b/>
          <w:color w:val="000000"/>
          <w:sz w:val="36"/>
          <w:szCs w:val="36"/>
        </w:rPr>
      </w:pPr>
      <w:r>
        <w:rPr>
          <w:b/>
          <w:color w:val="000000"/>
          <w:sz w:val="36"/>
          <w:szCs w:val="36"/>
          <w:rtl w:val="0"/>
        </w:rPr>
        <w:t>ABSTRACT</w:t>
      </w:r>
    </w:p>
    <w:p>
      <w:pPr>
        <w:jc w:val="center"/>
        <w:rPr>
          <w:b/>
          <w:color w:val="000000"/>
          <w:sz w:val="36"/>
          <w:szCs w:val="36"/>
        </w:rPr>
      </w:pPr>
    </w:p>
    <w:p>
      <w:pPr>
        <w:rPr>
          <w:rFonts w:hint="default"/>
          <w:lang w:val="en-US"/>
        </w:rPr>
      </w:pPr>
      <w:r>
        <w:rPr>
          <w:rFonts w:hint="default"/>
          <w:lang w:val="en-US"/>
        </w:rPr>
        <w:t>As photography is a popular and growing career option for many people in today’s economy, the need to manage clients and understand them better is a very valuable asset in a business like photography. Clients have always booked appointments over the phone this can result in mismanagement and can cause a lot of panic and hassle for both the customers and the photographers.</w:t>
      </w:r>
    </w:p>
    <w:p>
      <w:pPr>
        <w:rPr>
          <w:rFonts w:hint="default"/>
          <w:lang w:val="en-US"/>
        </w:rPr>
      </w:pPr>
    </w:p>
    <w:p>
      <w:pPr>
        <w:rPr>
          <w:rFonts w:hint="default"/>
          <w:lang w:val="en-US"/>
        </w:rPr>
      </w:pPr>
      <w:r>
        <w:rPr>
          <w:rFonts w:hint="default"/>
          <w:lang w:val="en-US"/>
        </w:rPr>
        <w:t>The main objective of Happy Shoots is to bridge the gap between the customers and the photographers by providing a once stop platform to connect with each other. The clients can book appointments , they can leave a feedback and they can also look at the previous work of the photographer.</w:t>
      </w:r>
    </w:p>
    <w:p>
      <w:pPr>
        <w:rPr>
          <w:rFonts w:hint="default"/>
          <w:lang w:val="en-US"/>
        </w:rPr>
      </w:pPr>
    </w:p>
    <w:p>
      <w:pPr>
        <w:rPr>
          <w:rFonts w:hint="default"/>
          <w:lang w:val="en-US"/>
        </w:rPr>
      </w:pPr>
      <w:r>
        <w:rPr>
          <w:rFonts w:hint="default"/>
          <w:lang w:val="en-US"/>
        </w:rPr>
        <w:t>This app is a great way to help the photographers keep track of appointments and make sure that it is easy for the clients to book an appointment at any time of the day.</w:t>
      </w: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rPr>
          <w:color w:val="000000"/>
        </w:rPr>
      </w:pPr>
    </w:p>
    <w:p>
      <w:pPr>
        <w:pBdr>
          <w:top w:val="none" w:color="auto" w:sz="0" w:space="0"/>
          <w:left w:val="none" w:color="auto" w:sz="0" w:space="0"/>
          <w:bottom w:val="none" w:color="auto" w:sz="0" w:space="0"/>
          <w:right w:val="none" w:color="auto" w:sz="0" w:space="0"/>
          <w:between w:val="none" w:color="auto" w:sz="0" w:space="0"/>
        </w:pBdr>
        <w:jc w:val="both"/>
        <w:rPr>
          <w:color w:val="000000"/>
          <w:sz w:val="36"/>
          <w:szCs w:val="36"/>
        </w:rPr>
      </w:pPr>
    </w:p>
    <w:p>
      <w:pPr>
        <w:jc w:val="center"/>
        <w:rPr>
          <w:b/>
          <w:color w:val="000000"/>
          <w:sz w:val="36"/>
          <w:szCs w:val="36"/>
        </w:rPr>
      </w:pPr>
    </w:p>
    <w:p>
      <w:pPr>
        <w:jc w:val="center"/>
        <w:rPr>
          <w:color w:val="000000"/>
          <w:sz w:val="36"/>
          <w:szCs w:val="36"/>
        </w:rPr>
      </w:pPr>
      <w:r>
        <w:rPr>
          <w:b/>
          <w:color w:val="000000"/>
          <w:sz w:val="36"/>
          <w:szCs w:val="36"/>
          <w:rtl w:val="0"/>
        </w:rPr>
        <w:t>Contents</w:t>
      </w:r>
    </w:p>
    <w:tbl>
      <w:tblPr>
        <w:tblStyle w:val="14"/>
        <w:tblW w:w="92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07"/>
        <w:gridCol w:w="6366"/>
        <w:gridCol w:w="13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p>
        </w:tc>
        <w:tc>
          <w:tcPr>
            <w:tcW w:w="1313" w:type="dxa"/>
          </w:tcPr>
          <w:p>
            <w:pPr>
              <w:spacing w:line="360" w:lineRule="auto"/>
              <w:jc w:val="right"/>
              <w:rPr>
                <w:color w:val="000000"/>
              </w:rPr>
            </w:pPr>
            <w:r>
              <w:rPr>
                <w:b/>
                <w:color w:val="000000"/>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1</w:t>
            </w:r>
          </w:p>
        </w:tc>
        <w:tc>
          <w:p>
            <w:pPr>
              <w:spacing w:line="360" w:lineRule="auto"/>
              <w:rPr>
                <w:color w:val="000000"/>
              </w:rPr>
            </w:pPr>
            <w:r>
              <w:rPr>
                <w:b/>
                <w:color w:val="000000"/>
                <w:rtl w:val="0"/>
              </w:rPr>
              <w:t>Introduction</w:t>
            </w:r>
          </w:p>
        </w:tc>
        <w:tc>
          <w:tcPr>
            <w:tcW w:w="1313" w:type="dxa"/>
          </w:tcPr>
          <w:p>
            <w:pPr>
              <w:spacing w:line="360" w:lineRule="auto"/>
              <w:jc w:val="right"/>
              <w:rPr>
                <w:color w:val="000000"/>
              </w:rPr>
            </w:pPr>
            <w:r>
              <w:rPr>
                <w:b/>
                <w:color w:val="000000"/>
                <w:rtl w:val="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2</w:t>
            </w:r>
          </w:p>
        </w:tc>
        <w:tc>
          <w:p>
            <w:pPr>
              <w:spacing w:line="360" w:lineRule="auto"/>
              <w:rPr>
                <w:color w:val="000000"/>
              </w:rPr>
            </w:pPr>
            <w:r>
              <w:rPr>
                <w:b/>
                <w:color w:val="000000"/>
                <w:rtl w:val="0"/>
              </w:rPr>
              <w:t xml:space="preserve">Survey of Existing Apps </w:t>
            </w:r>
          </w:p>
        </w:tc>
        <w:tc>
          <w:tcPr>
            <w:tcW w:w="1313" w:type="dxa"/>
          </w:tcPr>
          <w:p>
            <w:pPr>
              <w:spacing w:line="360" w:lineRule="auto"/>
              <w:jc w:val="right"/>
              <w:rPr>
                <w:color w:val="000000"/>
              </w:rPr>
            </w:pPr>
            <w:r>
              <w:rPr>
                <w:b/>
                <w:color w:val="000000"/>
                <w:rtl w:val="0"/>
              </w:rPr>
              <w:t>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3</w:t>
            </w:r>
          </w:p>
        </w:tc>
        <w:tc>
          <w:p>
            <w:pPr>
              <w:spacing w:line="360" w:lineRule="auto"/>
              <w:rPr>
                <w:color w:val="000000"/>
              </w:rPr>
            </w:pPr>
            <w:r>
              <w:rPr>
                <w:b/>
                <w:color w:val="000000"/>
                <w:rtl w:val="0"/>
              </w:rPr>
              <w:t>Report on Present Investigation</w:t>
            </w:r>
          </w:p>
        </w:tc>
        <w:tc>
          <w:tcPr>
            <w:tcW w:w="1313" w:type="dxa"/>
          </w:tcPr>
          <w:p>
            <w:pPr>
              <w:spacing w:line="360" w:lineRule="auto"/>
              <w:jc w:val="right"/>
              <w:rPr>
                <w:rFonts w:hint="default"/>
                <w:b/>
                <w:bCs/>
                <w:color w:val="000000"/>
                <w:lang w:val="en-US"/>
              </w:rPr>
            </w:pPr>
            <w:r>
              <w:rPr>
                <w:rFonts w:hint="default"/>
                <w:b/>
                <w:bCs/>
                <w:color w:val="000000"/>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3.1 Problem Statement</w:t>
            </w:r>
          </w:p>
        </w:tc>
        <w:tc>
          <w:tcPr>
            <w:tcW w:w="1313" w:type="dxa"/>
          </w:tcPr>
          <w:p>
            <w:pPr>
              <w:spacing w:line="360" w:lineRule="auto"/>
              <w:jc w:val="right"/>
              <w:rPr>
                <w:rFonts w:hint="default"/>
                <w:b/>
                <w:color w:val="000000"/>
                <w:lang w:val="en-US"/>
              </w:rPr>
            </w:pPr>
            <w:r>
              <w:rPr>
                <w:rFonts w:hint="default"/>
                <w:b/>
                <w:color w:val="000000"/>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3.2 Source of Problem Statement</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4</w:t>
            </w:r>
          </w:p>
        </w:tc>
        <w:tc>
          <w:p>
            <w:pPr>
              <w:spacing w:line="360" w:lineRule="auto"/>
              <w:rPr>
                <w:color w:val="000000"/>
              </w:rPr>
            </w:pPr>
            <w:r>
              <w:rPr>
                <w:b/>
                <w:color w:val="000000"/>
                <w:rtl w:val="0"/>
              </w:rPr>
              <w:t>Design and Implementation of Android Apps Components</w:t>
            </w:r>
          </w:p>
        </w:tc>
        <w:tc>
          <w:tcPr>
            <w:tcW w:w="1313" w:type="dxa"/>
          </w:tcPr>
          <w:p>
            <w:pPr>
              <w:spacing w:line="360" w:lineRule="auto"/>
              <w:jc w:val="right"/>
              <w:rPr>
                <w:color w:val="000000"/>
              </w:rPr>
            </w:pPr>
            <w:r>
              <w:rPr>
                <w:b/>
                <w:color w:val="000000"/>
                <w:rtl w:val="0"/>
              </w:rPr>
              <w:t>1</w:t>
            </w:r>
            <w:r>
              <w:rPr>
                <w:rFonts w:hint="default"/>
                <w:b/>
                <w:color w:val="000000"/>
                <w:rtl w:val="0"/>
                <w:lang w:val="en-US"/>
              </w:rPr>
              <w:t>1</w:t>
            </w:r>
            <w:r>
              <w:rPr>
                <w:b/>
                <w:color w:val="000000"/>
                <w:rtl w:val="0"/>
              </w:rPr>
              <w:t>-1</w:t>
            </w:r>
            <w:r>
              <w:rPr>
                <w:b/>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4.1 Layouts</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4.2 Intents</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1</w:t>
            </w:r>
            <w:r>
              <w:rPr>
                <w:b/>
                <w:rtl w:val="0"/>
              </w:rPr>
              <w:t>-1</w:t>
            </w:r>
            <w:r>
              <w:rPr>
                <w:rFonts w:hint="default"/>
                <w:b/>
                <w:rtl w:val="0"/>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4.3 Activity</w:t>
            </w:r>
          </w:p>
        </w:tc>
        <w:tc>
          <w:tcPr>
            <w:tcW w:w="1313" w:type="dxa"/>
          </w:tcPr>
          <w:p>
            <w:pPr>
              <w:spacing w:line="360" w:lineRule="auto"/>
              <w:jc w:val="right"/>
              <w:rPr>
                <w:rFonts w:hint="default"/>
                <w:b/>
                <w:color w:val="000000"/>
                <w:lang w:val="en-US"/>
              </w:rPr>
            </w:pPr>
            <w:r>
              <w:rPr>
                <w:b/>
                <w:rtl w:val="0"/>
              </w:rPr>
              <w:t>1</w:t>
            </w:r>
            <w:r>
              <w:rPr>
                <w:rFonts w:hint="default"/>
                <w:b/>
                <w:rtl w:val="0"/>
                <w:lang w:val="en-US"/>
              </w:rPr>
              <w:t>2</w:t>
            </w:r>
            <w:r>
              <w:rPr>
                <w:b/>
                <w:rtl w:val="0"/>
              </w:rPr>
              <w:t>-1</w:t>
            </w:r>
            <w:r>
              <w:rPr>
                <w:rFonts w:hint="default"/>
                <w:b/>
                <w:rtl w:val="0"/>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 xml:space="preserve">4.4 </w:t>
            </w:r>
            <w:r>
              <w:rPr>
                <w:rtl w:val="0"/>
              </w:rPr>
              <w:t>SQLite</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4.5 Camera</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3-14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 xml:space="preserve">4.6 </w:t>
            </w:r>
            <w:r>
              <w:rPr>
                <w:rtl w:val="0"/>
              </w:rPr>
              <w:t>Location API</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4</w:t>
            </w:r>
            <w:r>
              <w:rPr>
                <w:b/>
                <w:rtl w:val="0"/>
              </w:rPr>
              <w:t>-1</w:t>
            </w:r>
            <w:r>
              <w:rPr>
                <w:rFonts w:hint="default"/>
                <w:b/>
                <w:rtl w:val="0"/>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4.</w:t>
            </w:r>
            <w:r>
              <w:rPr>
                <w:rFonts w:hint="default"/>
                <w:color w:val="000000"/>
                <w:rtl w:val="0"/>
                <w:lang w:val="en-US"/>
              </w:rPr>
              <w:t>7</w:t>
            </w:r>
            <w:r>
              <w:rPr>
                <w:color w:val="000000"/>
                <w:rtl w:val="0"/>
              </w:rPr>
              <w:t xml:space="preserve"> </w:t>
            </w:r>
            <w:r>
              <w:rPr>
                <w:rtl w:val="0"/>
              </w:rPr>
              <w:t>Generate APK file</w:t>
            </w:r>
          </w:p>
        </w:tc>
        <w:tc>
          <w:tcPr>
            <w:tcW w:w="1313" w:type="dxa"/>
          </w:tcPr>
          <w:p>
            <w:pPr>
              <w:spacing w:line="360" w:lineRule="auto"/>
              <w:jc w:val="right"/>
              <w:rPr>
                <w:rFonts w:hint="default"/>
                <w:b/>
                <w:color w:val="000000"/>
                <w:lang w:val="en-US"/>
              </w:rPr>
            </w:pPr>
            <w:r>
              <w:rPr>
                <w:rFonts w:hint="default"/>
                <w:b/>
                <w:color w:val="000000"/>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p>
        </w:tc>
        <w:tc>
          <w:tcPr>
            <w:tcW w:w="1313" w:type="dxa"/>
          </w:tcPr>
          <w:p>
            <w:pPr>
              <w:spacing w:line="360" w:lineRule="auto"/>
              <w:jc w:val="right"/>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p>
        </w:tc>
        <w:tc>
          <w:tcPr>
            <w:tcW w:w="1313" w:type="dxa"/>
          </w:tcPr>
          <w:p>
            <w:pPr>
              <w:spacing w:line="360" w:lineRule="auto"/>
              <w:jc w:val="right"/>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5</w:t>
            </w:r>
          </w:p>
        </w:tc>
        <w:tc>
          <w:p>
            <w:pPr>
              <w:spacing w:line="360" w:lineRule="auto"/>
              <w:rPr>
                <w:color w:val="000000"/>
              </w:rPr>
            </w:pPr>
            <w:r>
              <w:rPr>
                <w:b/>
                <w:color w:val="000000"/>
                <w:rtl w:val="0"/>
              </w:rPr>
              <w:t>Report on Proposed System and its Implementation</w:t>
            </w:r>
          </w:p>
        </w:tc>
        <w:tc>
          <w:tcPr>
            <w:tcW w:w="1313" w:type="dxa"/>
          </w:tcPr>
          <w:p>
            <w:pPr>
              <w:spacing w:line="360" w:lineRule="auto"/>
              <w:jc w:val="right"/>
              <w:rPr>
                <w:rFonts w:hint="default"/>
                <w:color w:val="000000"/>
                <w:lang w:val="en-US"/>
              </w:rPr>
            </w:pPr>
            <w:r>
              <w:rPr>
                <w:b/>
                <w:color w:val="000000"/>
                <w:rtl w:val="0"/>
              </w:rPr>
              <w:t>1</w:t>
            </w:r>
            <w:r>
              <w:rPr>
                <w:rFonts w:hint="default"/>
                <w:b/>
                <w:color w:val="000000"/>
                <w:rtl w:val="0"/>
                <w:lang w:val="en-US"/>
              </w:rPr>
              <w:t>6</w:t>
            </w:r>
            <w:r>
              <w:rPr>
                <w:b/>
                <w:rtl w:val="0"/>
              </w:rPr>
              <w:t>-</w:t>
            </w:r>
            <w:r>
              <w:rPr>
                <w:rFonts w:hint="default"/>
                <w:b/>
                <w:rtl w:val="0"/>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5.1 Block Diagram</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 xml:space="preserve">5.2 Flowchart </w:t>
            </w:r>
          </w:p>
        </w:tc>
        <w:tc>
          <w:tcPr>
            <w:tcW w:w="1313" w:type="dxa"/>
          </w:tcPr>
          <w:p>
            <w:pPr>
              <w:spacing w:line="360" w:lineRule="auto"/>
              <w:jc w:val="right"/>
              <w:rPr>
                <w:rFonts w:hint="default"/>
                <w:b/>
                <w:color w:val="000000"/>
                <w:lang w:val="en-US"/>
              </w:rPr>
            </w:pPr>
            <w:r>
              <w:rPr>
                <w:b/>
                <w:color w:val="000000"/>
                <w:rtl w:val="0"/>
              </w:rPr>
              <w:t>1</w:t>
            </w:r>
            <w:r>
              <w:rPr>
                <w:rFonts w:hint="default"/>
                <w:b/>
                <w:color w:val="000000"/>
                <w:rtl w:val="0"/>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5.3 Hardware</w:t>
            </w:r>
          </w:p>
        </w:tc>
        <w:tc>
          <w:tcPr>
            <w:tcW w:w="1313" w:type="dxa"/>
          </w:tcPr>
          <w:p>
            <w:pPr>
              <w:spacing w:line="360" w:lineRule="auto"/>
              <w:jc w:val="right"/>
              <w:rPr>
                <w:rFonts w:hint="default"/>
                <w:b/>
                <w:color w:val="000000"/>
                <w:lang w:val="en-US"/>
              </w:rPr>
            </w:pPr>
            <w:r>
              <w:rPr>
                <w:rFonts w:hint="default"/>
                <w:b/>
                <w:color w:val="000000"/>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6</w:t>
            </w:r>
          </w:p>
        </w:tc>
        <w:tc>
          <w:p>
            <w:pPr>
              <w:spacing w:line="360" w:lineRule="auto"/>
              <w:rPr>
                <w:color w:val="000000"/>
              </w:rPr>
            </w:pPr>
            <w:r>
              <w:rPr>
                <w:b/>
                <w:color w:val="000000"/>
                <w:rtl w:val="0"/>
              </w:rPr>
              <w:t>Results and Discussions</w:t>
            </w:r>
          </w:p>
        </w:tc>
        <w:tc>
          <w:tcPr>
            <w:tcW w:w="1313" w:type="dxa"/>
          </w:tcPr>
          <w:p>
            <w:pPr>
              <w:spacing w:line="360" w:lineRule="auto"/>
              <w:jc w:val="right"/>
              <w:rPr>
                <w:rFonts w:hint="default"/>
                <w:b/>
                <w:bCs/>
                <w:color w:val="000000"/>
                <w:lang w:val="en-US"/>
              </w:rPr>
            </w:pPr>
            <w:r>
              <w:rPr>
                <w:rFonts w:hint="default"/>
                <w:b/>
                <w:bCs/>
                <w:color w:val="000000"/>
                <w:lang w:val="en-US"/>
              </w:rPr>
              <w:t>19-27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p>
        </w:tc>
        <w:tc>
          <w:p>
            <w:pPr>
              <w:spacing w:line="360" w:lineRule="auto"/>
              <w:rPr>
                <w:color w:val="000000"/>
              </w:rPr>
            </w:pPr>
            <w:r>
              <w:rPr>
                <w:color w:val="000000"/>
                <w:rtl w:val="0"/>
              </w:rPr>
              <w:t>6.1 Summary of Screenshots with Navigational Flow</w:t>
            </w:r>
          </w:p>
        </w:tc>
        <w:tc>
          <w:tcPr>
            <w:tcW w:w="1313" w:type="dxa"/>
          </w:tcPr>
          <w:p>
            <w:pPr>
              <w:spacing w:line="360" w:lineRule="auto"/>
              <w:jc w:val="right"/>
              <w:rPr>
                <w:rFonts w:hint="default"/>
                <w:color w:val="000000"/>
                <w:lang w:val="en-US"/>
              </w:rPr>
            </w:pPr>
            <w:r>
              <w:rPr>
                <w:b/>
                <w:bCs/>
                <w:rtl w:val="0"/>
              </w:rPr>
              <w:t>2</w:t>
            </w:r>
            <w:r>
              <w:rPr>
                <w:rFonts w:hint="default"/>
                <w:b/>
                <w:bCs/>
                <w:rtl w:val="0"/>
                <w:lang w:val="en-US"/>
              </w:rPr>
              <w:t>0</w:t>
            </w:r>
            <w:r>
              <w:rPr>
                <w:b/>
                <w:bCs/>
                <w:rtl w:val="0"/>
              </w:rPr>
              <w:t>-</w:t>
            </w:r>
            <w:r>
              <w:rPr>
                <w:rFonts w:hint="default"/>
                <w:b/>
                <w:bCs/>
                <w:rtl w:val="0"/>
                <w:lang w:val="en-US"/>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Chapter 7</w:t>
            </w:r>
          </w:p>
        </w:tc>
        <w:tc>
          <w:p>
            <w:pPr>
              <w:spacing w:line="360" w:lineRule="auto"/>
              <w:rPr>
                <w:color w:val="000000"/>
              </w:rPr>
            </w:pPr>
            <w:r>
              <w:rPr>
                <w:b/>
                <w:color w:val="000000"/>
                <w:rtl w:val="0"/>
              </w:rPr>
              <w:t>Conclusions</w:t>
            </w:r>
          </w:p>
        </w:tc>
        <w:tc>
          <w:tcPr>
            <w:tcW w:w="1313" w:type="dxa"/>
          </w:tcPr>
          <w:p>
            <w:pPr>
              <w:spacing w:line="360" w:lineRule="auto"/>
              <w:jc w:val="right"/>
              <w:rPr>
                <w:rFonts w:hint="default"/>
                <w:b/>
                <w:bCs/>
                <w:color w:val="000000"/>
                <w:lang w:val="en-US"/>
              </w:rPr>
            </w:pPr>
            <w:r>
              <w:rPr>
                <w:rFonts w:hint="default"/>
                <w:b/>
                <w:bCs/>
                <w:color w:val="000000"/>
                <w:lang w:val="en-US"/>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360" w:lineRule="auto"/>
              <w:rPr>
                <w:color w:val="000000"/>
              </w:rPr>
            </w:pPr>
            <w:r>
              <w:rPr>
                <w:b/>
                <w:color w:val="000000"/>
                <w:rtl w:val="0"/>
              </w:rPr>
              <w:t>References</w:t>
            </w:r>
          </w:p>
        </w:tc>
        <w:tc>
          <w:p>
            <w:pPr>
              <w:spacing w:line="360" w:lineRule="auto"/>
              <w:rPr>
                <w:color w:val="000000"/>
              </w:rPr>
            </w:pPr>
          </w:p>
        </w:tc>
        <w:tc>
          <w:tcPr>
            <w:tcW w:w="1313" w:type="dxa"/>
          </w:tcPr>
          <w:p>
            <w:pPr>
              <w:spacing w:line="360" w:lineRule="auto"/>
              <w:jc w:val="right"/>
              <w:rPr>
                <w:rFonts w:hint="default"/>
                <w:color w:val="000000"/>
                <w:lang w:val="en-US"/>
              </w:rPr>
            </w:pPr>
            <w:r>
              <w:rPr>
                <w:rFonts w:hint="default"/>
                <w:b/>
                <w:rtl w:val="0"/>
                <w:lang w:val="en-US"/>
              </w:rPr>
              <w:t>29</w:t>
            </w:r>
          </w:p>
        </w:tc>
      </w:tr>
    </w:tbl>
    <w:p>
      <w:pPr>
        <w:rPr>
          <w:color w:val="000000"/>
        </w:rPr>
      </w:pPr>
    </w:p>
    <w:p>
      <w:pPr>
        <w:rPr>
          <w:color w:val="000000"/>
        </w:rPr>
      </w:pPr>
    </w:p>
    <w:p>
      <w:pPr>
        <w:rPr>
          <w:rFonts w:hint="default"/>
          <w:b/>
          <w:bCs/>
          <w:u w:val="single"/>
          <w:rtl w:val="0"/>
          <w:lang w:val="en-US"/>
        </w:rPr>
      </w:pPr>
    </w:p>
    <w:p>
      <w:pPr>
        <w:rPr>
          <w:rFonts w:hint="default"/>
          <w:b/>
          <w:bCs/>
          <w:u w:val="single"/>
          <w:rtl w:val="0"/>
          <w:lang w:val="en-US"/>
        </w:rPr>
      </w:pPr>
    </w:p>
    <w:p>
      <w:pPr>
        <w:rPr>
          <w:rFonts w:hint="default"/>
          <w:b/>
          <w:bCs/>
          <w:u w:val="single"/>
          <w:rtl w:val="0"/>
          <w:lang w:val="en-US"/>
        </w:rPr>
      </w:pPr>
    </w:p>
    <w:p>
      <w:pPr>
        <w:rPr>
          <w:rFonts w:hint="default"/>
          <w:b/>
          <w:bCs/>
          <w:u w:val="single"/>
          <w:rtl w:val="0"/>
          <w:lang w:val="en-US"/>
        </w:rPr>
      </w:pPr>
    </w:p>
    <w:p>
      <w:pPr>
        <w:rPr>
          <w:rFonts w:hint="default"/>
          <w:b/>
          <w:bCs/>
          <w:u w:val="single"/>
          <w:rtl w:val="0"/>
          <w:lang w:val="en-US"/>
        </w:rPr>
      </w:pPr>
      <w:r>
        <w:rPr>
          <w:rFonts w:hint="default"/>
          <w:b/>
          <w:bCs/>
          <w:u w:val="single"/>
          <w:rtl w:val="0"/>
          <w:lang w:val="en-US"/>
        </w:rPr>
        <w:t>INTRODUCTION</w:t>
      </w:r>
    </w:p>
    <w:p>
      <w:pPr>
        <w:rPr>
          <w:rtl w:val="0"/>
        </w:rPr>
      </w:pPr>
    </w:p>
    <w:p>
      <w:pPr>
        <w:rPr>
          <w:rFonts w:hint="default"/>
          <w:sz w:val="24"/>
          <w:szCs w:val="24"/>
          <w:rtl w:val="0"/>
        </w:rPr>
      </w:pPr>
      <w:r>
        <w:rPr>
          <w:rFonts w:hint="default"/>
          <w:sz w:val="24"/>
          <w:szCs w:val="24"/>
          <w:rtl w:val="0"/>
        </w:rPr>
        <w:t>Android is a very pop</w:t>
      </w:r>
      <w:r>
        <w:rPr>
          <w:rFonts w:hint="default"/>
          <w:sz w:val="24"/>
          <w:szCs w:val="24"/>
          <w:rtl w:val="0"/>
          <w:lang w:val="en-US"/>
        </w:rPr>
        <w:t>u</w:t>
      </w:r>
      <w:r>
        <w:rPr>
          <w:rFonts w:hint="default"/>
          <w:sz w:val="24"/>
          <w:szCs w:val="24"/>
          <w:rtl w:val="0"/>
        </w:rPr>
        <w:t>lar operating system that is used in a majority of mobile phones, to be specific about 82% of smart phones use android as their operating system. There are a lot of applications designed for this operating system. There are endless possibilities to around which we can build an app. Even with these endless possibilities photo</w:t>
      </w:r>
      <w:r>
        <w:rPr>
          <w:rFonts w:hint="default"/>
          <w:sz w:val="24"/>
          <w:szCs w:val="24"/>
          <w:rtl w:val="0"/>
          <w:lang w:val="en-US"/>
        </w:rPr>
        <w:t xml:space="preserve"> s</w:t>
      </w:r>
      <w:r>
        <w:rPr>
          <w:rFonts w:hint="default"/>
          <w:sz w:val="24"/>
          <w:szCs w:val="24"/>
          <w:rtl w:val="0"/>
        </w:rPr>
        <w:t>hoot apps are not very common and popular.</w:t>
      </w:r>
    </w:p>
    <w:p>
      <w:pPr>
        <w:rPr>
          <w:rFonts w:hint="default"/>
          <w:sz w:val="24"/>
          <w:szCs w:val="24"/>
          <w:rtl w:val="0"/>
        </w:rPr>
      </w:pPr>
    </w:p>
    <w:p>
      <w:pPr>
        <w:rPr>
          <w:rFonts w:hint="default"/>
          <w:sz w:val="24"/>
          <w:szCs w:val="24"/>
          <w:rtl w:val="0"/>
        </w:rPr>
      </w:pPr>
      <w:r>
        <w:rPr>
          <w:rFonts w:hint="default"/>
          <w:sz w:val="24"/>
          <w:szCs w:val="24"/>
          <w:rtl w:val="0"/>
        </w:rPr>
        <w:t>The demand for photography has increased exponentially in the recent years as a result of social media , photographers can find gigs for a variety of purposes ranging from gigs at corporate offices to gigs for personal purposes like weddings or a simple function. With photography becoming a high demanding job it is only sensible to make the lives of the customers and the photographers easier by connecting them on a single platform.</w:t>
      </w:r>
    </w:p>
    <w:p>
      <w:pPr>
        <w:rPr>
          <w:rFonts w:hint="default"/>
          <w:sz w:val="24"/>
          <w:szCs w:val="24"/>
          <w:rtl w:val="0"/>
        </w:rPr>
      </w:pPr>
    </w:p>
    <w:p>
      <w:pPr>
        <w:rPr>
          <w:rFonts w:hint="default"/>
          <w:sz w:val="24"/>
          <w:szCs w:val="24"/>
          <w:rtl w:val="0"/>
        </w:rPr>
      </w:pPr>
      <w:r>
        <w:rPr>
          <w:rFonts w:hint="default"/>
          <w:sz w:val="24"/>
          <w:szCs w:val="24"/>
          <w:rtl w:val="0"/>
        </w:rPr>
        <w:t>The application aims to help a photographer in a way that the customers can find one place to ac</w:t>
      </w:r>
      <w:r>
        <w:rPr>
          <w:rFonts w:hint="default"/>
          <w:sz w:val="24"/>
          <w:szCs w:val="24"/>
          <w:rtl w:val="0"/>
          <w:lang w:val="en-US"/>
        </w:rPr>
        <w:t>c</w:t>
      </w:r>
      <w:r>
        <w:rPr>
          <w:rFonts w:hint="default"/>
          <w:sz w:val="24"/>
          <w:szCs w:val="24"/>
          <w:rtl w:val="0"/>
        </w:rPr>
        <w:t>ess everything , from their previous work to booking appointments and giving valuable feedback to the photographer.</w:t>
      </w:r>
    </w:p>
    <w:p>
      <w:pPr>
        <w:rPr>
          <w:sz w:val="28"/>
          <w:szCs w:val="28"/>
        </w:rPr>
      </w:pPr>
    </w:p>
    <w:p/>
    <w:p/>
    <w:p>
      <w:pPr>
        <w:rPr>
          <w:b/>
          <w:color w:val="000000"/>
          <w:sz w:val="28"/>
          <w:szCs w:val="28"/>
          <w:u w:val="single"/>
        </w:rPr>
      </w:pPr>
    </w:p>
    <w:p>
      <w:pPr>
        <w:rPr>
          <w:b/>
          <w:color w:val="000000"/>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sz w:val="28"/>
          <w:szCs w:val="28"/>
          <w:u w:val="single"/>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Pr>
      </w:pPr>
      <w:r>
        <w:rPr>
          <w:b/>
          <w:color w:val="000000"/>
          <w:sz w:val="28"/>
          <w:szCs w:val="28"/>
          <w:u w:val="single"/>
          <w:rtl w:val="0"/>
        </w:rPr>
        <w:t>Survey On Existing Apps</w:t>
      </w:r>
    </w:p>
    <w:p>
      <w:pPr>
        <w:rPr>
          <w:b/>
          <w:color w:val="000000"/>
          <w:sz w:val="28"/>
          <w:szCs w:val="28"/>
          <w:u w:val="single"/>
        </w:rPr>
      </w:pPr>
    </w:p>
    <w:p>
      <w:pPr>
        <w:pStyle w:val="4"/>
        <w:keepNext w:val="0"/>
        <w:keepLines w:val="0"/>
        <w:widowControl/>
        <w:numPr>
          <w:ilvl w:val="0"/>
          <w:numId w:val="1"/>
        </w:numPr>
        <w:suppressLineNumbers w:val="0"/>
        <w:shd w:val="clear" w:fill="FFFFFF"/>
        <w:spacing w:before="600" w:beforeAutospacing="0" w:after="525" w:afterAutospacing="0" w:line="615" w:lineRule="atLeast"/>
        <w:ind w:left="0" w:right="0" w:firstLine="0"/>
        <w:rPr>
          <w:rStyle w:val="10"/>
          <w:rFonts w:hint="default" w:ascii="Arial" w:hAnsi="Arial" w:eastAsia="Arial" w:cs="Arial"/>
          <w:b/>
          <w:bCs/>
          <w:i w:val="0"/>
          <w:iCs w:val="0"/>
          <w:caps w:val="0"/>
          <w:color w:val="353539"/>
          <w:spacing w:val="12"/>
          <w:sz w:val="32"/>
          <w:szCs w:val="32"/>
          <w:u w:val="single"/>
          <w:shd w:val="clear" w:fill="FFFFFF"/>
        </w:rPr>
      </w:pPr>
      <w:r>
        <w:rPr>
          <w:rStyle w:val="10"/>
          <w:rFonts w:hint="default" w:ascii="Arial" w:hAnsi="Arial" w:eastAsia="Arial" w:cs="Arial"/>
          <w:b/>
          <w:bCs/>
          <w:i w:val="0"/>
          <w:iCs w:val="0"/>
          <w:caps w:val="0"/>
          <w:color w:val="353539"/>
          <w:spacing w:val="12"/>
          <w:sz w:val="32"/>
          <w:szCs w:val="32"/>
          <w:u w:val="single"/>
          <w:shd w:val="clear" w:fill="FFFFFF"/>
        </w:rPr>
        <w:t>Trafft</w:t>
      </w:r>
    </w:p>
    <w:p>
      <w:pPr>
        <w:pStyle w:val="4"/>
        <w:keepNext w:val="0"/>
        <w:keepLines w:val="0"/>
        <w:widowControl/>
        <w:numPr>
          <w:ilvl w:val="0"/>
          <w:numId w:val="0"/>
        </w:numPr>
        <w:suppressLineNumbers w:val="0"/>
        <w:shd w:val="clear" w:fill="FFFFFF"/>
        <w:spacing w:before="600" w:beforeAutospacing="0" w:after="525" w:afterAutospacing="0" w:line="240" w:lineRule="auto"/>
        <w:ind w:leftChars="0" w:right="0" w:rightChars="0"/>
        <w:outlineLvl w:val="2"/>
        <w:rPr>
          <w:b w:val="0"/>
          <w:bCs/>
          <w:sz w:val="24"/>
          <w:szCs w:val="24"/>
        </w:rPr>
      </w:pPr>
      <w:r>
        <w:rPr>
          <w:rFonts w:hint="default"/>
          <w:b w:val="0"/>
          <w:bCs/>
          <w:sz w:val="24"/>
          <w:szCs w:val="24"/>
          <w:rtl w:val="0"/>
        </w:rPr>
        <w:t>Trafft is a booking software for scheduling sessions. Clients can make bookings via the booking page with a few clicks.</w:t>
      </w:r>
      <w:r>
        <w:rPr>
          <w:rFonts w:hint="default"/>
          <w:b w:val="0"/>
          <w:bCs/>
          <w:sz w:val="24"/>
          <w:szCs w:val="24"/>
          <w:rtl w:val="0"/>
          <w:lang w:val="en-US"/>
        </w:rPr>
        <w:t xml:space="preserve"> </w:t>
      </w:r>
      <w:r>
        <w:rPr>
          <w:rFonts w:hint="default"/>
          <w:b w:val="0"/>
          <w:bCs/>
          <w:sz w:val="24"/>
          <w:szCs w:val="24"/>
          <w:rtl w:val="0"/>
        </w:rPr>
        <w:t>Keeping in touch with clients via Trafft’s automated SMS and email reminders.</w:t>
      </w:r>
    </w:p>
    <w:p>
      <w:pPr>
        <w:rPr>
          <w:color w:val="000000"/>
          <w:u w:val="single"/>
        </w:rPr>
      </w:pPr>
    </w:p>
    <w:p>
      <w:pPr>
        <w:pStyle w:val="4"/>
        <w:keepNext w:val="0"/>
        <w:keepLines w:val="0"/>
        <w:widowControl/>
        <w:numPr>
          <w:ilvl w:val="0"/>
          <w:numId w:val="1"/>
        </w:numPr>
        <w:suppressLineNumbers w:val="0"/>
        <w:shd w:val="clear" w:fill="FFFFFF"/>
        <w:spacing w:before="600" w:beforeAutospacing="0" w:after="525" w:afterAutospacing="0" w:line="615" w:lineRule="atLeast"/>
        <w:ind w:left="0" w:leftChars="0" w:right="0" w:firstLine="0" w:firstLineChars="0"/>
        <w:rPr>
          <w:rStyle w:val="10"/>
          <w:rFonts w:hint="default" w:ascii="Arial" w:hAnsi="Arial" w:eastAsia="Arial" w:cs="Arial"/>
          <w:b/>
          <w:bCs/>
          <w:i w:val="0"/>
          <w:iCs w:val="0"/>
          <w:caps w:val="0"/>
          <w:color w:val="353539"/>
          <w:spacing w:val="12"/>
          <w:sz w:val="32"/>
          <w:szCs w:val="32"/>
          <w:shd w:val="clear" w:fill="FFFFFF"/>
        </w:rPr>
      </w:pPr>
      <w:r>
        <w:rPr>
          <w:rStyle w:val="10"/>
          <w:rFonts w:hint="default" w:ascii="Arial" w:hAnsi="Arial" w:eastAsia="Arial" w:cs="Arial"/>
          <w:b/>
          <w:bCs/>
          <w:i w:val="0"/>
          <w:iCs w:val="0"/>
          <w:caps w:val="0"/>
          <w:color w:val="353539"/>
          <w:spacing w:val="12"/>
          <w:sz w:val="32"/>
          <w:szCs w:val="32"/>
          <w:shd w:val="clear" w:fill="FFFFFF"/>
        </w:rPr>
        <w:t>Bookedin</w:t>
      </w:r>
    </w:p>
    <w:p>
      <w:pPr>
        <w:numPr>
          <w:ilvl w:val="0"/>
          <w:numId w:val="0"/>
        </w:numPr>
        <w:ind w:leftChars="0"/>
        <w:rPr>
          <w:rFonts w:hint="default"/>
          <w:sz w:val="24"/>
          <w:szCs w:val="24"/>
        </w:rPr>
      </w:pPr>
      <w:r>
        <w:rPr>
          <w:rFonts w:hint="default"/>
          <w:sz w:val="24"/>
          <w:szCs w:val="24"/>
        </w:rPr>
        <w:t>Bookedin is for professional photographers looking to simplify the appointment booking process.</w:t>
      </w:r>
    </w:p>
    <w:p>
      <w:pPr>
        <w:numPr>
          <w:ilvl w:val="0"/>
          <w:numId w:val="0"/>
        </w:numPr>
        <w:ind w:leftChars="0"/>
        <w:rPr>
          <w:rFonts w:hint="default"/>
          <w:sz w:val="24"/>
          <w:szCs w:val="24"/>
        </w:rPr>
      </w:pPr>
    </w:p>
    <w:p>
      <w:pPr>
        <w:numPr>
          <w:ilvl w:val="0"/>
          <w:numId w:val="0"/>
        </w:numPr>
        <w:ind w:leftChars="0"/>
        <w:rPr>
          <w:rFonts w:hint="default"/>
          <w:sz w:val="24"/>
          <w:szCs w:val="24"/>
        </w:rPr>
      </w:pPr>
      <w:r>
        <w:rPr>
          <w:rFonts w:hint="default"/>
          <w:sz w:val="24"/>
          <w:szCs w:val="24"/>
        </w:rPr>
        <w:t>It helps to:</w:t>
      </w:r>
    </w:p>
    <w:p>
      <w:pPr>
        <w:numPr>
          <w:ilvl w:val="0"/>
          <w:numId w:val="0"/>
        </w:numPr>
        <w:ind w:leftChars="0"/>
        <w:rPr>
          <w:rFonts w:hint="default"/>
          <w:sz w:val="24"/>
          <w:szCs w:val="24"/>
        </w:rPr>
      </w:pPr>
      <w:r>
        <w:rPr>
          <w:rFonts w:hint="default"/>
          <w:sz w:val="24"/>
          <w:szCs w:val="24"/>
        </w:rPr>
        <w:t>Schedule appointments</w:t>
      </w:r>
    </w:p>
    <w:p>
      <w:pPr>
        <w:numPr>
          <w:ilvl w:val="0"/>
          <w:numId w:val="0"/>
        </w:numPr>
        <w:ind w:leftChars="0"/>
        <w:rPr>
          <w:rFonts w:hint="default"/>
          <w:sz w:val="24"/>
          <w:szCs w:val="24"/>
        </w:rPr>
      </w:pPr>
      <w:r>
        <w:rPr>
          <w:rFonts w:hint="default"/>
          <w:sz w:val="24"/>
          <w:szCs w:val="24"/>
        </w:rPr>
        <w:t>Change availability</w:t>
      </w:r>
    </w:p>
    <w:p>
      <w:pPr>
        <w:numPr>
          <w:ilvl w:val="0"/>
          <w:numId w:val="0"/>
        </w:numPr>
        <w:ind w:leftChars="0"/>
        <w:rPr>
          <w:rFonts w:hint="default"/>
          <w:sz w:val="24"/>
          <w:szCs w:val="24"/>
        </w:rPr>
      </w:pPr>
      <w:r>
        <w:rPr>
          <w:rFonts w:hint="default"/>
          <w:sz w:val="24"/>
          <w:szCs w:val="24"/>
        </w:rPr>
        <w:t>Set prices for each package and event type</w:t>
      </w:r>
    </w:p>
    <w:p>
      <w:pPr>
        <w:numPr>
          <w:ilvl w:val="0"/>
          <w:numId w:val="0"/>
        </w:numPr>
        <w:ind w:leftChars="0"/>
        <w:rPr>
          <w:rFonts w:hint="default"/>
          <w:sz w:val="28"/>
          <w:szCs w:val="28"/>
        </w:rPr>
      </w:pPr>
      <w:r>
        <w:rPr>
          <w:rFonts w:hint="default"/>
          <w:sz w:val="24"/>
          <w:szCs w:val="24"/>
        </w:rPr>
        <w:t>Collect payments (including deposits to confirm online bookings) and more.</w:t>
      </w:r>
    </w:p>
    <w:p>
      <w:pPr>
        <w:rPr>
          <w:b/>
          <w:color w:val="000000"/>
          <w:sz w:val="32"/>
          <w:szCs w:val="32"/>
          <w:rtl w:val="0"/>
        </w:rPr>
      </w:pPr>
    </w:p>
    <w:p>
      <w:pPr>
        <w:rPr>
          <w:rFonts w:hint="default"/>
          <w:b/>
          <w:color w:val="000000"/>
          <w:sz w:val="32"/>
          <w:szCs w:val="32"/>
          <w:lang w:val="en-US"/>
        </w:rPr>
      </w:pPr>
      <w:r>
        <w:rPr>
          <w:b/>
          <w:color w:val="000000"/>
          <w:sz w:val="32"/>
          <w:szCs w:val="32"/>
          <w:rtl w:val="0"/>
        </w:rPr>
        <w:t xml:space="preserve">3. </w:t>
      </w:r>
      <w:r>
        <w:rPr>
          <w:rFonts w:hint="default"/>
          <w:b/>
          <w:color w:val="000000"/>
          <w:sz w:val="32"/>
          <w:szCs w:val="32"/>
          <w:rtl w:val="0"/>
          <w:lang w:val="en-US"/>
        </w:rPr>
        <w:t>Picktime</w:t>
      </w:r>
    </w:p>
    <w:p>
      <w:pPr>
        <w:rPr>
          <w:b/>
          <w:color w:val="000000"/>
          <w:sz w:val="32"/>
          <w:szCs w:val="32"/>
        </w:rPr>
      </w:pPr>
    </w:p>
    <w:p>
      <w:pPr>
        <w:spacing w:line="360" w:lineRule="auto"/>
        <w:rPr>
          <w:rFonts w:hint="default"/>
          <w:b w:val="0"/>
          <w:bCs/>
          <w:color w:val="000000"/>
          <w:sz w:val="24"/>
          <w:szCs w:val="24"/>
          <w:u w:val="none"/>
          <w:rtl w:val="0"/>
        </w:rPr>
      </w:pPr>
      <w:r>
        <w:rPr>
          <w:rFonts w:hint="default"/>
          <w:b w:val="0"/>
          <w:bCs/>
          <w:color w:val="000000"/>
          <w:sz w:val="24"/>
          <w:szCs w:val="24"/>
          <w:u w:val="none"/>
          <w:rtl w:val="0"/>
        </w:rPr>
        <w:t>Picktime is a free appointment booking system for photographers of all kinds. This scheduling software requires no programming, installation, or contracts.</w:t>
      </w:r>
    </w:p>
    <w:p>
      <w:pPr>
        <w:spacing w:line="360" w:lineRule="auto"/>
        <w:rPr>
          <w:rFonts w:hint="default"/>
          <w:b w:val="0"/>
          <w:bCs/>
          <w:color w:val="000000"/>
          <w:sz w:val="24"/>
          <w:szCs w:val="24"/>
          <w:u w:val="none"/>
          <w:rtl w:val="0"/>
        </w:rPr>
      </w:pPr>
      <w:r>
        <w:rPr>
          <w:rFonts w:hint="default"/>
          <w:b w:val="0"/>
          <w:bCs/>
          <w:color w:val="000000"/>
          <w:sz w:val="24"/>
          <w:szCs w:val="24"/>
          <w:u w:val="none"/>
          <w:rtl w:val="0"/>
        </w:rPr>
        <w:t>From the booking page, one can control staff schedules. Users can also decide which slots appear as busy or available to clients.</w:t>
      </w:r>
    </w:p>
    <w:p>
      <w:pPr>
        <w:spacing w:line="360" w:lineRule="auto"/>
        <w:rPr>
          <w:b/>
          <w:sz w:val="28"/>
          <w:szCs w:val="28"/>
          <w:u w:val="single"/>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tl w:val="0"/>
        </w:rPr>
      </w:pPr>
    </w:p>
    <w:p>
      <w:pPr>
        <w:spacing w:line="360" w:lineRule="auto"/>
        <w:rPr>
          <w:b/>
          <w:color w:val="000000"/>
          <w:sz w:val="28"/>
          <w:szCs w:val="28"/>
          <w:u w:val="single"/>
        </w:rPr>
      </w:pPr>
      <w:r>
        <w:rPr>
          <w:b/>
          <w:color w:val="000000"/>
          <w:sz w:val="28"/>
          <w:szCs w:val="28"/>
          <w:u w:val="single"/>
          <w:rtl w:val="0"/>
        </w:rPr>
        <w:t>Report on Present Investigation</w:t>
      </w:r>
    </w:p>
    <w:p>
      <w:pPr>
        <w:rPr>
          <w:b/>
          <w:color w:val="000000"/>
        </w:rPr>
      </w:pPr>
    </w:p>
    <w:p>
      <w:pPr>
        <w:rPr>
          <w:b/>
          <w:color w:val="000000"/>
          <w:sz w:val="32"/>
          <w:szCs w:val="32"/>
        </w:rPr>
      </w:pPr>
      <w:r>
        <w:rPr>
          <w:b/>
          <w:color w:val="000000"/>
          <w:sz w:val="32"/>
          <w:szCs w:val="32"/>
          <w:rtl w:val="0"/>
        </w:rPr>
        <w:t>3.1) Problem Statement:</w:t>
      </w:r>
    </w:p>
    <w:p>
      <w:pPr>
        <w:rPr>
          <w:b/>
          <w:color w:val="000000"/>
        </w:rPr>
      </w:pPr>
    </w:p>
    <w:p>
      <w:pPr>
        <w:spacing w:line="240" w:lineRule="auto"/>
        <w:rPr>
          <w:rFonts w:hint="default"/>
          <w:color w:val="000000"/>
          <w:sz w:val="24"/>
          <w:szCs w:val="24"/>
          <w:lang w:val="en-US"/>
        </w:rPr>
      </w:pPr>
      <w:r>
        <w:rPr>
          <w:color w:val="000000"/>
          <w:sz w:val="24"/>
          <w:szCs w:val="24"/>
          <w:rtl w:val="0"/>
        </w:rPr>
        <w:t xml:space="preserve">As smartphones have become common among </w:t>
      </w:r>
      <w:r>
        <w:rPr>
          <w:sz w:val="24"/>
          <w:szCs w:val="24"/>
          <w:rtl w:val="0"/>
        </w:rPr>
        <w:t>the masses</w:t>
      </w:r>
      <w:r>
        <w:rPr>
          <w:color w:val="000000"/>
          <w:sz w:val="24"/>
          <w:szCs w:val="24"/>
          <w:rtl w:val="0"/>
        </w:rPr>
        <w:t>,</w:t>
      </w:r>
      <w:r>
        <w:rPr>
          <w:sz w:val="24"/>
          <w:szCs w:val="24"/>
          <w:rtl w:val="0"/>
        </w:rPr>
        <w:t xml:space="preserve"> old ways of</w:t>
      </w:r>
      <w:r>
        <w:rPr>
          <w:rFonts w:hint="default"/>
          <w:sz w:val="24"/>
          <w:szCs w:val="24"/>
          <w:rtl w:val="0"/>
          <w:lang w:val="en-US"/>
        </w:rPr>
        <w:t xml:space="preserve"> booking a photo shoot by calling the photographer has become inefficient and obsolete , this method makes it very difficult to keep track of the appointments and keep track of clients. We need a fast paced all in one solution.</w:t>
      </w:r>
    </w:p>
    <w:p>
      <w:pPr>
        <w:spacing w:line="240" w:lineRule="auto"/>
        <w:rPr>
          <w:rFonts w:hint="default"/>
          <w:sz w:val="24"/>
          <w:szCs w:val="24"/>
          <w:lang w:val="en-US"/>
        </w:rPr>
      </w:pPr>
      <w:r>
        <w:rPr>
          <w:sz w:val="24"/>
          <w:szCs w:val="24"/>
          <w:rtl w:val="0"/>
        </w:rPr>
        <w:t xml:space="preserve">The user can login in the app after registering in the app. Once logged in they can </w:t>
      </w:r>
      <w:r>
        <w:rPr>
          <w:rFonts w:hint="default"/>
          <w:sz w:val="24"/>
          <w:szCs w:val="24"/>
          <w:rtl w:val="0"/>
          <w:lang w:val="en-US"/>
        </w:rPr>
        <w:t>book an appointment , look at the previous work of the photographer and finally provide feedback about their experience.</w:t>
      </w:r>
    </w:p>
    <w:p>
      <w:pPr>
        <w:rPr>
          <w:b/>
          <w:color w:val="333333"/>
          <w:sz w:val="24"/>
          <w:szCs w:val="24"/>
          <w:rtl w:val="0"/>
        </w:rPr>
      </w:pPr>
    </w:p>
    <w:p>
      <w:pPr>
        <w:rPr>
          <w:b/>
          <w:color w:val="333333"/>
          <w:sz w:val="32"/>
          <w:szCs w:val="32"/>
        </w:rPr>
      </w:pPr>
      <w:r>
        <w:rPr>
          <w:b/>
          <w:color w:val="333333"/>
          <w:sz w:val="32"/>
          <w:szCs w:val="32"/>
          <w:rtl w:val="0"/>
        </w:rPr>
        <w:t>3.2) Source of Problem Statement:</w:t>
      </w:r>
    </w:p>
    <w:p>
      <w:pPr>
        <w:rPr>
          <w:color w:val="FF0000"/>
        </w:rPr>
      </w:pPr>
    </w:p>
    <w:p>
      <w:pPr>
        <w:rPr>
          <w:rFonts w:hint="default"/>
          <w:sz w:val="24"/>
          <w:szCs w:val="24"/>
          <w:rtl w:val="0"/>
          <w:lang w:val="en-US"/>
        </w:rPr>
      </w:pPr>
      <w:r>
        <w:rPr>
          <w:rFonts w:hint="default"/>
          <w:sz w:val="24"/>
          <w:szCs w:val="24"/>
          <w:rtl w:val="0"/>
          <w:lang w:val="en-US"/>
        </w:rPr>
        <w:t>Photography is a area of work which has gained a lot of attraction in the recent years , this boom in increased jobs for photographers can be attributed to social media. With the increasing demand for photographers it should be possible to connect with the photographer on a platform where it is easy and accessible to book appointments and understand the previous work of the photographer and also submit a honest feedback about the photographer.</w:t>
      </w:r>
    </w:p>
    <w:p>
      <w:pPr>
        <w:rPr>
          <w:rFonts w:hint="default"/>
          <w:sz w:val="24"/>
          <w:szCs w:val="24"/>
          <w:rtl w:val="0"/>
        </w:rPr>
      </w:pPr>
      <w:r>
        <w:rPr>
          <w:rFonts w:hint="default"/>
          <w:sz w:val="24"/>
          <w:szCs w:val="24"/>
          <w:rtl w:val="0"/>
          <w:lang w:val="en-US"/>
        </w:rPr>
        <w:t>There are</w:t>
      </w:r>
      <w:r>
        <w:rPr>
          <w:rFonts w:hint="default"/>
          <w:sz w:val="24"/>
          <w:szCs w:val="24"/>
          <w:rtl w:val="0"/>
        </w:rPr>
        <w:t xml:space="preserve"> not many applications that aim to give a solution to this problem. Thus we have decided to make this app to bridge the gap between the customers and the photographers.</w:t>
      </w:r>
    </w:p>
    <w:p>
      <w:pPr>
        <w:rPr>
          <w:b/>
          <w:color w:val="000000"/>
          <w:sz w:val="28"/>
          <w:szCs w:val="28"/>
        </w:rPr>
      </w:pPr>
      <w:r>
        <w:rPr>
          <w:sz w:val="28"/>
          <w:szCs w:val="28"/>
        </w:rPr>
        <w:br w:type="page"/>
      </w:r>
    </w:p>
    <w:p>
      <w:pPr>
        <w:rPr>
          <w:b/>
          <w:color w:val="000000"/>
          <w:sz w:val="28"/>
          <w:szCs w:val="28"/>
          <w:u w:val="single"/>
        </w:rPr>
      </w:pPr>
      <w:r>
        <w:rPr>
          <w:b/>
          <w:color w:val="000000"/>
          <w:sz w:val="28"/>
          <w:szCs w:val="28"/>
          <w:u w:val="single"/>
          <w:rtl w:val="0"/>
        </w:rPr>
        <w:t>Design and Implementation of Android Apps Components</w:t>
      </w:r>
    </w:p>
    <w:p>
      <w:pPr>
        <w:rPr>
          <w:b/>
          <w:color w:val="000000"/>
        </w:rPr>
      </w:pPr>
    </w:p>
    <w:p>
      <w:pPr>
        <w:rPr>
          <w:b/>
          <w:color w:val="000000"/>
        </w:rPr>
      </w:pPr>
      <w:r>
        <w:rPr>
          <w:b/>
          <w:color w:val="000000"/>
          <w:rtl w:val="0"/>
        </w:rPr>
        <w:t>4.1) Layouts</w:t>
      </w:r>
    </w:p>
    <w:p>
      <w:pPr>
        <w:jc w:val="both"/>
        <w:rPr>
          <w:color w:val="000000"/>
        </w:rPr>
      </w:pPr>
    </w:p>
    <w:p>
      <w:pPr>
        <w:jc w:val="both"/>
        <w:rPr>
          <w:color w:val="000000"/>
          <w:highlight w:val="white"/>
        </w:rPr>
      </w:pPr>
      <w:r>
        <w:rPr>
          <w:color w:val="000000"/>
          <w:highlight w:val="white"/>
          <w:rtl w:val="0"/>
        </w:rPr>
        <w:t>Layout basically refers to the arrangement of elements on a page these elements are likely to be images, texts or styles. These are a part of </w:t>
      </w:r>
      <w:r>
        <w:rPr>
          <w:b/>
          <w:color w:val="000000"/>
          <w:highlight w:val="white"/>
          <w:rtl w:val="0"/>
        </w:rPr>
        <w:t>Android Jetpack</w:t>
      </w:r>
      <w:r>
        <w:rPr>
          <w:color w:val="000000"/>
          <w:highlight w:val="white"/>
          <w:rtl w:val="0"/>
        </w:rPr>
        <w:t>. They define the structure of </w:t>
      </w:r>
      <w:r>
        <w:fldChar w:fldCharType="begin"/>
      </w:r>
      <w:r>
        <w:instrText xml:space="preserve"> HYPERLINK "http://web.cs.wpi.edu/~emmanuel/courses/cs4518/C17/slides/lecture03.pdf" \h </w:instrText>
      </w:r>
      <w:r>
        <w:fldChar w:fldCharType="separate"/>
      </w:r>
      <w:r>
        <w:rPr>
          <w:color w:val="000000"/>
          <w:highlight w:val="white"/>
          <w:u w:val="single"/>
          <w:rtl w:val="0"/>
        </w:rPr>
        <w:t>android user interface</w:t>
      </w:r>
      <w:r>
        <w:rPr>
          <w:color w:val="000000"/>
          <w:highlight w:val="white"/>
          <w:u w:val="single"/>
          <w:rtl w:val="0"/>
        </w:rPr>
        <w:fldChar w:fldCharType="end"/>
      </w:r>
      <w:r>
        <w:rPr>
          <w:color w:val="000000"/>
          <w:highlight w:val="white"/>
          <w:rtl w:val="0"/>
        </w:rPr>
        <w:t xml:space="preserve"> in the app, like in an activity. All elements in the layout are built with the help of Views and ViewGroups. These layouts can have various widgets like buttons, labels, textboxes, and many others. </w:t>
      </w:r>
    </w:p>
    <w:p>
      <w:pPr>
        <w:jc w:val="both"/>
        <w:rPr>
          <w:color w:val="000000"/>
          <w:highlight w:val="white"/>
        </w:rPr>
      </w:pPr>
      <w:r>
        <w:rPr>
          <w:color w:val="000000"/>
          <w:highlight w:val="white"/>
          <w:rtl w:val="0"/>
        </w:rPr>
        <w:t>Some of the Layouts in Android are</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Linear Layout</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Relative Layout</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Constraint Layout</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Table Layout</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Frame Layout</w:t>
      </w:r>
    </w:p>
    <w:p>
      <w:pPr>
        <w:numPr>
          <w:ilvl w:val="0"/>
          <w:numId w:val="2"/>
        </w:numPr>
        <w:shd w:val="clear" w:fill="FFFFFF"/>
        <w:ind w:left="1170" w:hanging="360"/>
        <w:rPr>
          <w:rFonts w:ascii="Times New Roman" w:hAnsi="Times New Roman" w:eastAsia="Times New Roman" w:cs="Times New Roman"/>
          <w:color w:val="000000"/>
        </w:rPr>
      </w:pPr>
      <w:r>
        <w:rPr>
          <w:color w:val="000000"/>
          <w:rtl w:val="0"/>
        </w:rPr>
        <w:t>Absolute Layout</w:t>
      </w:r>
    </w:p>
    <w:p>
      <w:pPr>
        <w:jc w:val="both"/>
        <w:rPr>
          <w:color w:val="00000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i w:val="0"/>
          <w:smallCaps w:val="0"/>
          <w:strike w:val="0"/>
          <w:color w:val="000000"/>
          <w:sz w:val="24"/>
          <w:szCs w:val="24"/>
          <w:u w:val="none"/>
          <w:shd w:val="clear" w:fill="auto"/>
          <w:vertAlign w:val="baseline"/>
        </w:rPr>
      </w:pPr>
      <w:r>
        <w:rPr>
          <w:i w:val="0"/>
          <w:smallCaps w:val="0"/>
          <w:strike w:val="0"/>
          <w:color w:val="000000"/>
          <w:sz w:val="24"/>
          <w:szCs w:val="24"/>
          <w:u w:val="none"/>
          <w:shd w:val="clear" w:fill="auto"/>
          <w:vertAlign w:val="baseline"/>
          <w:rtl w:val="0"/>
        </w:rPr>
        <w:t>You can declare a layout in two ways:</w:t>
      </w:r>
    </w:p>
    <w:p>
      <w:pPr>
        <w:numPr>
          <w:ilvl w:val="0"/>
          <w:numId w:val="3"/>
        </w:numPr>
        <w:shd w:val="clear" w:fill="FFFFFF"/>
        <w:spacing w:before="180" w:after="180"/>
        <w:ind w:left="720" w:hanging="360"/>
        <w:rPr>
          <w:color w:val="000000"/>
        </w:rPr>
      </w:pPr>
      <w:r>
        <w:rPr>
          <w:b/>
          <w:color w:val="000000"/>
          <w:rtl w:val="0"/>
        </w:rPr>
        <w:t>Declare UI elements in XML</w:t>
      </w:r>
      <w:r>
        <w:rPr>
          <w:color w:val="000000"/>
          <w:rtl w:val="0"/>
        </w:rPr>
        <w:t>. Android provides a straightforward XML vocabulary that corresponds to the View classes and subclasses, such as those for widgets and layouts.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80" w:after="0" w:line="240" w:lineRule="auto"/>
        <w:ind w:left="720" w:right="0" w:firstLine="0"/>
        <w:jc w:val="left"/>
        <w:rPr>
          <w:i w:val="0"/>
          <w:smallCaps w:val="0"/>
          <w:strike w:val="0"/>
          <w:color w:val="000000"/>
          <w:sz w:val="24"/>
          <w:szCs w:val="24"/>
          <w:u w:val="none"/>
          <w:shd w:val="clear" w:fill="auto"/>
          <w:vertAlign w:val="baseline"/>
        </w:rPr>
      </w:pPr>
      <w:r>
        <w:rPr>
          <w:i w:val="0"/>
          <w:smallCaps w:val="0"/>
          <w:strike w:val="0"/>
          <w:color w:val="000000"/>
          <w:sz w:val="24"/>
          <w:szCs w:val="24"/>
          <w:u w:val="none"/>
          <w:shd w:val="clear" w:fill="auto"/>
          <w:vertAlign w:val="baseline"/>
          <w:rtl w:val="0"/>
        </w:rPr>
        <w:t>You can also use Android Studio's </w:t>
      </w:r>
      <w:r>
        <w:fldChar w:fldCharType="begin"/>
      </w:r>
      <w:r>
        <w:instrText xml:space="preserve"> HYPERLINK "https://developer.android.com/studio/write/layout-editor" \h </w:instrText>
      </w:r>
      <w:r>
        <w:fldChar w:fldCharType="separate"/>
      </w:r>
      <w:r>
        <w:rPr>
          <w:i w:val="0"/>
          <w:smallCaps w:val="0"/>
          <w:strike w:val="0"/>
          <w:color w:val="000000"/>
          <w:sz w:val="24"/>
          <w:szCs w:val="24"/>
          <w:u w:val="single"/>
          <w:shd w:val="clear" w:fill="auto"/>
          <w:vertAlign w:val="baseline"/>
          <w:rtl w:val="0"/>
        </w:rPr>
        <w:t>Layout Editor</w:t>
      </w:r>
      <w:r>
        <w:rPr>
          <w:i w:val="0"/>
          <w:smallCaps w:val="0"/>
          <w:strike w:val="0"/>
          <w:color w:val="000000"/>
          <w:sz w:val="24"/>
          <w:szCs w:val="24"/>
          <w:u w:val="single"/>
          <w:shd w:val="clear" w:fill="auto"/>
          <w:vertAlign w:val="baseline"/>
          <w:rtl w:val="0"/>
        </w:rPr>
        <w:fldChar w:fldCharType="end"/>
      </w:r>
      <w:r>
        <w:rPr>
          <w:i w:val="0"/>
          <w:smallCaps w:val="0"/>
          <w:strike w:val="0"/>
          <w:color w:val="000000"/>
          <w:sz w:val="24"/>
          <w:szCs w:val="24"/>
          <w:u w:val="none"/>
          <w:shd w:val="clear" w:fill="auto"/>
          <w:vertAlign w:val="baseline"/>
          <w:rtl w:val="0"/>
        </w:rPr>
        <w:t> to build your XML layout using a drag-and-drop interface.</w:t>
      </w:r>
    </w:p>
    <w:p>
      <w:pPr>
        <w:numPr>
          <w:ilvl w:val="0"/>
          <w:numId w:val="3"/>
        </w:numPr>
        <w:shd w:val="clear" w:fill="FFFFFF"/>
        <w:spacing w:before="180" w:after="180"/>
        <w:ind w:left="720" w:hanging="360"/>
        <w:rPr>
          <w:color w:val="000000"/>
        </w:rPr>
      </w:pPr>
      <w:r>
        <w:rPr>
          <w:b/>
          <w:color w:val="000000"/>
          <w:rtl w:val="0"/>
        </w:rPr>
        <w:t>Instantiate layout elements at runtime</w:t>
      </w:r>
      <w:r>
        <w:rPr>
          <w:color w:val="000000"/>
          <w:rtl w:val="0"/>
        </w:rPr>
        <w:t>. Your app can create View and ViewGroup objects (and manipulate their properties) programmatically.</w:t>
      </w:r>
    </w:p>
    <w:p>
      <w:pPr>
        <w:jc w:val="both"/>
        <w:rPr>
          <w:b/>
          <w:color w:val="000000"/>
        </w:rPr>
      </w:pPr>
      <w:r>
        <w:rPr>
          <w:b/>
          <w:color w:val="000000"/>
          <w:rtl w:val="0"/>
        </w:rPr>
        <w:t>We have used Constraint Layout for the Login and registration page.</w:t>
      </w:r>
    </w:p>
    <w:p>
      <w:pPr>
        <w:jc w:val="both"/>
        <w:rPr>
          <w:b/>
          <w:color w:val="000000"/>
        </w:rPr>
      </w:pPr>
      <w:r>
        <w:rPr>
          <w:b/>
          <w:color w:val="000000"/>
          <w:rtl w:val="0"/>
        </w:rPr>
        <w:t>We have used Linear Layout for the profile page.</w:t>
      </w:r>
    </w:p>
    <w:p>
      <w:pPr>
        <w:jc w:val="both"/>
        <w:rPr>
          <w:b/>
          <w:color w:val="000000"/>
        </w:rPr>
      </w:pPr>
      <w:r>
        <w:rPr>
          <w:b/>
          <w:color w:val="000000"/>
          <w:rtl w:val="0"/>
        </w:rPr>
        <w:t>We have used Scroll view with Linear Layout for designing all the data structure and algorithm pages.</w:t>
      </w:r>
    </w:p>
    <w:p>
      <w:pPr>
        <w:jc w:val="both"/>
        <w:rPr>
          <w:color w:val="000000"/>
        </w:rPr>
      </w:pPr>
      <w:r>
        <w:rPr>
          <w:b/>
          <w:color w:val="000000"/>
          <w:rtl w:val="0"/>
        </w:rPr>
        <w:t>We have used Relative Layout and Card view in the quiz pag</w:t>
      </w:r>
      <w:r>
        <w:rPr>
          <w:color w:val="000000"/>
          <w:rtl w:val="0"/>
        </w:rPr>
        <w:t>e.</w:t>
      </w:r>
    </w:p>
    <w:p>
      <w:pPr>
        <w:jc w:val="both"/>
        <w:rPr>
          <w:b/>
          <w:color w:val="000000"/>
        </w:rPr>
      </w:pPr>
      <w:r>
        <w:rPr>
          <w:b/>
          <w:color w:val="000000"/>
          <w:rtl w:val="0"/>
        </w:rPr>
        <w:t>We have used Card View for home pages of data structures and algorithms and also for the quiz.</w:t>
      </w:r>
    </w:p>
    <w:p>
      <w:pPr>
        <w:jc w:val="both"/>
        <w:rPr>
          <w:color w:val="000000"/>
        </w:rPr>
      </w:pPr>
    </w:p>
    <w:p>
      <w:pPr>
        <w:jc w:val="both"/>
        <w:rPr>
          <w:color w:val="000000"/>
        </w:rPr>
      </w:pPr>
    </w:p>
    <w:p>
      <w:pPr>
        <w:jc w:val="both"/>
        <w:rPr>
          <w:b/>
          <w:color w:val="000000"/>
        </w:rPr>
      </w:pPr>
      <w:r>
        <w:rPr>
          <w:b/>
          <w:color w:val="000000"/>
          <w:rtl w:val="0"/>
        </w:rPr>
        <w:t>4.2) Intents</w:t>
      </w:r>
    </w:p>
    <w:p>
      <w:pPr>
        <w:shd w:val="clear" w:fill="FFFFFF"/>
        <w:spacing w:before="280" w:after="280"/>
        <w:jc w:val="both"/>
        <w:rPr>
          <w:color w:val="000000"/>
        </w:rPr>
      </w:pPr>
      <w:r>
        <w:rPr>
          <w:b/>
          <w:color w:val="000000"/>
          <w:rtl w:val="0"/>
        </w:rPr>
        <w:t>Android Intent</w:t>
      </w:r>
      <w:r>
        <w:rPr>
          <w:color w:val="000000"/>
          <w:rtl w:val="0"/>
        </w:rPr>
        <w:t> is the </w:t>
      </w:r>
      <w:r>
        <w:rPr>
          <w:i/>
          <w:color w:val="000000"/>
          <w:rtl w:val="0"/>
        </w:rPr>
        <w:t>message</w:t>
      </w:r>
      <w:r>
        <w:rPr>
          <w:color w:val="000000"/>
          <w:rtl w:val="0"/>
        </w:rPr>
        <w:t> that is passed between components such as activities, content providers, broadcast receivers, services etc.</w:t>
      </w:r>
    </w:p>
    <w:p>
      <w:pPr>
        <w:shd w:val="clear" w:fill="FFFFFF"/>
        <w:spacing w:before="280" w:after="280"/>
        <w:jc w:val="both"/>
        <w:rPr>
          <w:color w:val="000000"/>
        </w:rPr>
      </w:pPr>
      <w:r>
        <w:rPr>
          <w:color w:val="000000"/>
          <w:rtl w:val="0"/>
        </w:rPr>
        <w:t>It is generally used with startActivity() method to invoke activity, broadcast receivers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ind w:left="0" w:right="0" w:firstLine="0"/>
        <w:jc w:val="left"/>
        <w:rPr>
          <w:i w:val="0"/>
          <w:smallCaps w:val="0"/>
          <w:strike w:val="0"/>
          <w:color w:val="000000"/>
          <w:sz w:val="24"/>
          <w:szCs w:val="24"/>
          <w:u w:val="none"/>
          <w:shd w:val="clear" w:fill="auto"/>
          <w:vertAlign w:val="baseline"/>
        </w:rPr>
      </w:pPr>
      <w:r>
        <w:rPr>
          <w:i w:val="0"/>
          <w:smallCaps w:val="0"/>
          <w:strike w:val="0"/>
          <w:color w:val="000000"/>
          <w:sz w:val="24"/>
          <w:szCs w:val="24"/>
          <w:u w:val="none"/>
          <w:shd w:val="clear" w:fill="auto"/>
          <w:vertAlign w:val="baseline"/>
          <w:rtl w:val="0"/>
        </w:rPr>
        <w:t>There are two types of intents:</w:t>
      </w:r>
    </w:p>
    <w:p>
      <w:pPr>
        <w:numPr>
          <w:ilvl w:val="0"/>
          <w:numId w:val="4"/>
        </w:numPr>
        <w:shd w:val="clear" w:fill="FFFFFF"/>
        <w:spacing w:before="180" w:after="180"/>
        <w:ind w:left="720" w:hanging="360"/>
        <w:rPr>
          <w:color w:val="000000"/>
        </w:rPr>
      </w:pPr>
      <w:r>
        <w:rPr>
          <w:b/>
          <w:color w:val="000000"/>
          <w:rtl w:val="0"/>
        </w:rPr>
        <w:t>Explicit intents</w:t>
      </w:r>
      <w:r>
        <w:rPr>
          <w:color w:val="000000"/>
          <w:rtl w:val="0"/>
        </w:rPr>
        <w:t>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720" w:right="0" w:firstLine="0"/>
        <w:jc w:val="both"/>
        <w:rPr>
          <w:b/>
          <w:i w:val="0"/>
          <w:smallCaps w:val="0"/>
          <w:strike w:val="0"/>
          <w:color w:val="000000"/>
          <w:sz w:val="24"/>
          <w:szCs w:val="24"/>
          <w:u w:val="none"/>
          <w:shd w:val="clear" w:fill="auto"/>
          <w:vertAlign w:val="baseline"/>
        </w:rPr>
      </w:pPr>
      <w:r>
        <w:rPr>
          <w:b/>
          <w:i w:val="0"/>
          <w:smallCaps w:val="0"/>
          <w:strike w:val="0"/>
          <w:color w:val="000000"/>
          <w:sz w:val="24"/>
          <w:szCs w:val="24"/>
          <w:u w:val="none"/>
          <w:shd w:val="clear" w:fill="auto"/>
          <w:vertAlign w:val="baseline"/>
          <w:rtl w:val="0"/>
        </w:rPr>
        <w:t xml:space="preserve">We have used Explicit intent to connect various activities like going to </w:t>
      </w:r>
      <w:r>
        <w:rPr>
          <w:b/>
          <w:rtl w:val="0"/>
        </w:rPr>
        <w:t xml:space="preserve">Login </w:t>
      </w:r>
      <w:r>
        <w:rPr>
          <w:b/>
          <w:i w:val="0"/>
          <w:smallCaps w:val="0"/>
          <w:strike w:val="0"/>
          <w:color w:val="000000"/>
          <w:sz w:val="24"/>
          <w:szCs w:val="24"/>
          <w:u w:val="none"/>
          <w:shd w:val="clear" w:fill="auto"/>
          <w:vertAlign w:val="baseline"/>
          <w:rtl w:val="0"/>
        </w:rPr>
        <w:t>page from</w:t>
      </w:r>
      <w:r>
        <w:rPr>
          <w:b/>
          <w:rtl w:val="0"/>
        </w:rPr>
        <w:t>Register 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right="0" w:firstLine="0"/>
        <w:jc w:val="left"/>
        <w:rPr>
          <w:i/>
          <w:smallCaps w:val="0"/>
          <w:strike w:val="0"/>
          <w:color w:val="000000"/>
          <w:sz w:val="24"/>
          <w:szCs w:val="24"/>
          <w:u w:val="none"/>
          <w:shd w:val="clear" w:fill="auto"/>
          <w:vertAlign w:val="baseline"/>
        </w:rPr>
      </w:pPr>
      <w:r>
        <w:rPr>
          <w:i/>
          <w:rtl w:val="0"/>
        </w:rPr>
        <w:t>startActivity(new Intent(RegisterActivity.this,LoginActivity.class));</w:t>
      </w:r>
    </w:p>
    <w:p>
      <w:pPr>
        <w:shd w:val="clear" w:fill="FFFFFF"/>
        <w:spacing w:before="180" w:after="180"/>
        <w:rPr>
          <w:color w:val="000000"/>
        </w:rPr>
      </w:pPr>
    </w:p>
    <w:p>
      <w:pPr>
        <w:numPr>
          <w:ilvl w:val="0"/>
          <w:numId w:val="4"/>
        </w:numPr>
        <w:shd w:val="clear" w:fill="FFFFFF"/>
        <w:spacing w:before="180" w:after="180"/>
        <w:ind w:left="720" w:hanging="360"/>
        <w:rPr>
          <w:color w:val="000000"/>
        </w:rPr>
      </w:pPr>
      <w:r>
        <w:rPr>
          <w:b/>
          <w:color w:val="000000"/>
          <w:rtl w:val="0"/>
        </w:rPr>
        <w:t>Implicit intents</w:t>
      </w:r>
      <w:r>
        <w:rPr>
          <w:color w:val="000000"/>
          <w:rtl w:val="0"/>
        </w:rPr>
        <w: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pPr>
        <w:shd w:val="clear" w:fill="FFFFFF"/>
        <w:spacing w:before="180" w:after="180"/>
        <w:ind w:left="720" w:firstLine="0"/>
        <w:rPr>
          <w:color w:val="000000"/>
        </w:rPr>
      </w:pPr>
    </w:p>
    <w:p>
      <w:pPr>
        <w:jc w:val="both"/>
        <w:rPr>
          <w:b/>
          <w:color w:val="000000"/>
        </w:rPr>
      </w:pPr>
    </w:p>
    <w:p>
      <w:pPr>
        <w:jc w:val="both"/>
        <w:rPr>
          <w:b/>
          <w:color w:val="000000"/>
        </w:rPr>
      </w:pPr>
      <w:r>
        <w:rPr>
          <w:b/>
          <w:color w:val="000000"/>
          <w:rtl w:val="0"/>
        </w:rPr>
        <w:t>4.3) Activity</w:t>
      </w:r>
    </w:p>
    <w:p>
      <w:pPr>
        <w:jc w:val="both"/>
        <w:rPr>
          <w:color w:val="000000"/>
        </w:rPr>
      </w:pPr>
      <w:r>
        <w:rPr>
          <w:color w:val="000000"/>
          <w:rtl w:val="0"/>
        </w:rPr>
        <w:t>To navigate transitions between stages of the activity lifecycle, the Activity class provides a core set of six callbacks: onCreate(), onStart(), onResume(), onPause(), onStop(), and onDestroy(). The system invokes each of these callbacks as an activity enters a new state.</w:t>
      </w:r>
    </w:p>
    <w:p>
      <w:pPr>
        <w:tabs>
          <w:tab w:val="left" w:pos="3972"/>
        </w:tabs>
      </w:pPr>
    </w:p>
    <w:p>
      <w:pPr>
        <w:jc w:val="center"/>
        <w:rPr>
          <w:color w:val="000000"/>
        </w:rPr>
      </w:pPr>
      <w:r>
        <w:rPr>
          <w:color w:val="000000"/>
        </w:rPr>
        <w:drawing>
          <wp:inline distT="0" distB="0" distL="0" distR="0">
            <wp:extent cx="3511550" cy="453834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10"/>
                    <a:srcRect/>
                    <a:stretch>
                      <a:fillRect/>
                    </a:stretch>
                  </pic:blipFill>
                  <pic:spPr>
                    <a:xfrm>
                      <a:off x="0" y="0"/>
                      <a:ext cx="3511639" cy="4538437"/>
                    </a:xfrm>
                    <a:prstGeom prst="rect">
                      <a:avLst/>
                    </a:prstGeom>
                  </pic:spPr>
                </pic:pic>
              </a:graphicData>
            </a:graphic>
          </wp:inline>
        </w:drawing>
      </w:r>
    </w:p>
    <w:p>
      <w:pPr>
        <w:rPr>
          <w:b/>
          <w:color w:val="000000"/>
        </w:rPr>
      </w:pPr>
    </w:p>
    <w:p>
      <w:pPr>
        <w:rPr>
          <w:b/>
          <w:color w:val="000000"/>
        </w:rPr>
      </w:pPr>
      <w:r>
        <w:rPr>
          <w:b/>
          <w:color w:val="000000"/>
          <w:rtl w:val="0"/>
        </w:rPr>
        <w:t>Activities in our application are:</w:t>
      </w:r>
    </w:p>
    <w:p>
      <w:pPr>
        <w:rPr>
          <w:b/>
          <w:color w:val="000000"/>
        </w:rPr>
      </w:pPr>
      <w:r>
        <w:rPr>
          <w:b/>
          <w:rtl w:val="0"/>
        </w:rPr>
        <w:t>L</w:t>
      </w:r>
      <w:r>
        <w:rPr>
          <w:b/>
          <w:color w:val="000000"/>
          <w:rtl w:val="0"/>
        </w:rPr>
        <w:t>ogin Page)</w:t>
      </w:r>
    </w:p>
    <w:p>
      <w:pPr>
        <w:rPr>
          <w:b/>
          <w:color w:val="000000"/>
        </w:rPr>
      </w:pPr>
      <w:r>
        <w:rPr>
          <w:b/>
          <w:color w:val="000000"/>
          <w:rtl w:val="0"/>
        </w:rPr>
        <w:t>Sign In Page</w:t>
      </w:r>
    </w:p>
    <w:p>
      <w:pPr>
        <w:rPr>
          <w:b/>
          <w:color w:val="000000"/>
        </w:rPr>
      </w:pPr>
      <w:r>
        <w:rPr>
          <w:b/>
          <w:rtl w:val="0"/>
        </w:rPr>
        <w:t>Welcome Page</w:t>
      </w:r>
    </w:p>
    <w:p>
      <w:pPr>
        <w:rPr>
          <w:b/>
          <w:color w:val="000000"/>
        </w:rPr>
      </w:pPr>
      <w:r>
        <w:rPr>
          <w:b/>
          <w:rtl w:val="0"/>
        </w:rPr>
        <w:t>Add Properties</w:t>
      </w:r>
    </w:p>
    <w:p>
      <w:pPr>
        <w:rPr>
          <w:b/>
          <w:color w:val="000000"/>
        </w:rPr>
      </w:pPr>
      <w:r>
        <w:rPr>
          <w:b/>
          <w:rtl w:val="0"/>
        </w:rPr>
        <w:t>View Properties</w:t>
      </w:r>
    </w:p>
    <w:p>
      <w:pPr>
        <w:rPr>
          <w:b/>
          <w:color w:val="000000"/>
        </w:rPr>
      </w:pPr>
      <w:r>
        <w:rPr>
          <w:b/>
          <w:rtl w:val="0"/>
        </w:rPr>
        <w:t>Predict Price of the Properties</w:t>
      </w:r>
    </w:p>
    <w:p>
      <w:pPr>
        <w:rPr>
          <w:b/>
        </w:rPr>
      </w:pPr>
      <w:r>
        <w:rPr>
          <w:b/>
          <w:rtl w:val="0"/>
        </w:rPr>
        <w:t>Maps</w:t>
      </w:r>
    </w:p>
    <w:p>
      <w:pPr>
        <w:rPr>
          <w:b/>
        </w:rPr>
      </w:pPr>
      <w:r>
        <w:rPr>
          <w:b/>
          <w:rtl w:val="0"/>
        </w:rPr>
        <w:t>Detail Display Properties</w:t>
      </w:r>
    </w:p>
    <w:p>
      <w:pPr>
        <w:rPr>
          <w:b/>
          <w:color w:val="000000"/>
        </w:rPr>
      </w:pPr>
    </w:p>
    <w:p>
      <w:pPr>
        <w:jc w:val="both"/>
        <w:rPr>
          <w:b/>
          <w:color w:val="000000"/>
        </w:rPr>
      </w:pPr>
    </w:p>
    <w:p>
      <w:pPr>
        <w:jc w:val="both"/>
        <w:rPr>
          <w:b/>
          <w:color w:val="000000"/>
        </w:rPr>
      </w:pPr>
      <w:r>
        <w:rPr>
          <w:b/>
          <w:color w:val="000000"/>
          <w:rtl w:val="0"/>
        </w:rPr>
        <w:t xml:space="preserve">4.4) </w:t>
      </w:r>
      <w:r>
        <w:rPr>
          <w:b/>
          <w:rtl w:val="0"/>
        </w:rPr>
        <w:t>SQLite</w:t>
      </w:r>
    </w:p>
    <w:p>
      <w:pPr>
        <w:shd w:val="clear" w:fill="FFFFFF"/>
        <w:spacing w:before="240" w:after="240"/>
        <w:jc w:val="both"/>
        <w:rPr>
          <w:color w:val="333333"/>
          <w:highlight w:val="white"/>
        </w:rPr>
      </w:pPr>
      <w:r>
        <w:rPr>
          <w:b/>
          <w:color w:val="333333"/>
          <w:highlight w:val="white"/>
          <w:rtl w:val="0"/>
        </w:rPr>
        <w:t>SQLite</w:t>
      </w:r>
      <w:r>
        <w:rPr>
          <w:color w:val="333333"/>
          <w:highlight w:val="white"/>
          <w:rtl w:val="0"/>
        </w:rPr>
        <w:t xml:space="preserve"> is an </w:t>
      </w:r>
      <w:r>
        <w:rPr>
          <w:b/>
          <w:color w:val="333333"/>
          <w:highlight w:val="white"/>
          <w:rtl w:val="0"/>
        </w:rPr>
        <w:t>open-source relational database</w:t>
      </w:r>
      <w:r>
        <w:rPr>
          <w:color w:val="333333"/>
          <w:highlight w:val="white"/>
          <w:rtl w:val="0"/>
        </w:rPr>
        <w:t xml:space="preserve"> i.e. used to perform database operations on android devices such as storing, manipulating or retrieving persistent data from the database.</w:t>
      </w:r>
    </w:p>
    <w:p>
      <w:pPr>
        <w:shd w:val="clear" w:fill="FFFFFF"/>
        <w:spacing w:before="240" w:after="240"/>
        <w:jc w:val="both"/>
        <w:rPr>
          <w:color w:val="333333"/>
          <w:highlight w:val="white"/>
        </w:rPr>
      </w:pPr>
      <w:r>
        <w:rPr>
          <w:color w:val="333333"/>
          <w:highlight w:val="white"/>
          <w:rtl w:val="0"/>
        </w:rPr>
        <w:t>It is embedded in android by default. So, there is no need to perform any database setup or administration task.</w:t>
      </w:r>
    </w:p>
    <w:p>
      <w:pPr>
        <w:shd w:val="clear" w:fill="FFFFFF"/>
        <w:spacing w:before="240" w:after="240"/>
        <w:jc w:val="both"/>
        <w:rPr>
          <w:color w:val="333333"/>
          <w:highlight w:val="white"/>
        </w:rPr>
      </w:pPr>
      <w:r>
        <w:rPr>
          <w:color w:val="333333"/>
          <w:highlight w:val="white"/>
          <w:rtl w:val="0"/>
        </w:rPr>
        <w:t>Here, we are going to see the example of sqlite to store and fetch the data. Data is displayed in the logcat. For displaying data on the spinner or listview, move to the next page.</w:t>
      </w:r>
    </w:p>
    <w:p>
      <w:pPr>
        <w:shd w:val="clear" w:fill="FFFFFF"/>
        <w:spacing w:before="240" w:after="240"/>
        <w:jc w:val="both"/>
        <w:rPr>
          <w:color w:val="333333"/>
          <w:highlight w:val="white"/>
        </w:rPr>
      </w:pPr>
      <w:r>
        <w:rPr>
          <w:b/>
          <w:color w:val="333333"/>
          <w:highlight w:val="white"/>
          <w:rtl w:val="0"/>
        </w:rPr>
        <w:t>SQLiteOpenHelper</w:t>
      </w:r>
      <w:r>
        <w:rPr>
          <w:color w:val="333333"/>
          <w:highlight w:val="white"/>
          <w:rtl w:val="0"/>
        </w:rPr>
        <w:t xml:space="preserve"> class provides the functionality to use the SQLite database</w:t>
      </w:r>
    </w:p>
    <w:p>
      <w:pPr>
        <w:jc w:val="both"/>
        <w:rPr>
          <w:color w:val="333333"/>
          <w:highlight w:val="white"/>
        </w:rPr>
      </w:pPr>
    </w:p>
    <w:p>
      <w:pPr>
        <w:jc w:val="both"/>
        <w:rPr>
          <w:b/>
          <w:color w:val="333333"/>
          <w:highlight w:val="white"/>
        </w:rPr>
      </w:pPr>
      <w:r>
        <w:rPr>
          <w:b/>
          <w:color w:val="333333"/>
          <w:highlight w:val="white"/>
          <w:rtl w:val="0"/>
        </w:rPr>
        <w:t>We have used SQLite to store the user details entered at the time of registration and also the to store the property details provided by the user like image of the house Square foot,BHK, and description of the house.</w:t>
      </w:r>
    </w:p>
    <w:p>
      <w:pPr>
        <w:jc w:val="both"/>
        <w:rPr>
          <w:color w:val="333333"/>
          <w:highlight w:val="white"/>
        </w:rPr>
      </w:pPr>
    </w:p>
    <w:p>
      <w:pPr>
        <w:jc w:val="both"/>
        <w:rPr>
          <w:b/>
          <w:color w:val="000000"/>
        </w:rPr>
      </w:pPr>
      <w:r>
        <w:rPr>
          <w:b/>
          <w:color w:val="000000"/>
          <w:rtl w:val="0"/>
        </w:rPr>
        <w:t>4.5) Camera</w:t>
      </w:r>
    </w:p>
    <w:p>
      <w:pPr>
        <w:jc w:val="both"/>
        <w:rPr>
          <w:b/>
          <w:color w:val="000000"/>
        </w:rPr>
      </w:pPr>
      <w:r>
        <w:rPr>
          <w:b/>
          <w:color w:val="333333"/>
          <w:rtl w:val="0"/>
        </w:rPr>
        <w:t>Camera</w:t>
      </w:r>
      <w:r>
        <w:rPr>
          <w:color w:val="333333"/>
          <w:rtl w:val="0"/>
        </w:rPr>
        <w:t> is mainly used to capture picture of the house and we also added the functionality to crop the image of the house.</w:t>
      </w:r>
    </w:p>
    <w:p>
      <w:pPr>
        <w:shd w:val="clear" w:fill="FFFFFF"/>
        <w:spacing w:before="280" w:after="280" w:line="360" w:lineRule="auto"/>
        <w:jc w:val="both"/>
        <w:rPr>
          <w:color w:val="333333"/>
        </w:rPr>
      </w:pPr>
      <w:r>
        <w:rPr>
          <w:color w:val="333333"/>
          <w:rtl w:val="0"/>
        </w:rPr>
        <w:t>Android provides the facility to work on camera by 2 ways:</w:t>
      </w:r>
    </w:p>
    <w:p>
      <w:pPr>
        <w:numPr>
          <w:ilvl w:val="0"/>
          <w:numId w:val="5"/>
        </w:numPr>
        <w:shd w:val="clear" w:fill="FFFFFF"/>
        <w:spacing w:before="60" w:after="0" w:line="360" w:lineRule="auto"/>
        <w:ind w:left="720" w:hanging="360"/>
        <w:jc w:val="both"/>
        <w:rPr>
          <w:color w:val="000000"/>
        </w:rPr>
      </w:pPr>
      <w:r>
        <w:rPr>
          <w:color w:val="000000"/>
          <w:rtl w:val="0"/>
        </w:rPr>
        <w:t>By Camera Intent</w:t>
      </w:r>
    </w:p>
    <w:p>
      <w:pPr>
        <w:numPr>
          <w:ilvl w:val="0"/>
          <w:numId w:val="5"/>
        </w:numPr>
        <w:shd w:val="clear" w:fill="FFFFFF"/>
        <w:spacing w:before="60" w:after="280" w:line="360" w:lineRule="auto"/>
        <w:ind w:left="720" w:hanging="360"/>
        <w:jc w:val="both"/>
        <w:rPr>
          <w:color w:val="000000"/>
        </w:rPr>
      </w:pPr>
      <w:r>
        <w:rPr>
          <w:color w:val="000000"/>
          <w:rtl w:val="0"/>
        </w:rPr>
        <w:t>By Camera API</w:t>
      </w:r>
    </w:p>
    <w:p>
      <w:pPr>
        <w:shd w:val="clear" w:fill="FFFFFF"/>
        <w:spacing w:after="240" w:line="360" w:lineRule="auto"/>
        <w:jc w:val="both"/>
        <w:rPr>
          <w:b/>
        </w:rPr>
      </w:pPr>
      <w:r>
        <w:rPr>
          <w:b/>
          <w:rtl w:val="0"/>
        </w:rPr>
        <w:t>We have used camera to allow user take a picture for the profile image. We used the Camera Intent</w:t>
      </w:r>
    </w:p>
    <w:p>
      <w:pPr>
        <w:shd w:val="clear" w:fill="FFFFFF"/>
        <w:spacing w:after="240" w:line="360" w:lineRule="auto"/>
        <w:jc w:val="both"/>
        <w:rPr>
          <w:color w:val="333333"/>
          <w:rtl w:val="0"/>
        </w:rPr>
      </w:pPr>
      <w:r>
        <w:rPr>
          <w:color w:val="333333"/>
          <w:rtl w:val="0"/>
        </w:rPr>
        <w:t>Intent cameraIntent=new Intent(MediaStore.ACTION_IMAGE_CAPTURE);</w:t>
      </w:r>
    </w:p>
    <w:p>
      <w:pPr>
        <w:shd w:val="clear" w:fill="FFFFFF"/>
        <w:spacing w:after="240" w:line="360" w:lineRule="auto"/>
        <w:jc w:val="both"/>
        <w:rPr>
          <w:rFonts w:hint="default"/>
          <w:color w:val="333333"/>
          <w:rtl w:val="0"/>
          <w:lang w:val="en-US"/>
        </w:rPr>
      </w:pPr>
      <w:r>
        <w:rPr>
          <w:rFonts w:hint="default"/>
          <w:color w:val="333333"/>
          <w:rtl w:val="0"/>
          <w:lang w:val="en-US"/>
        </w:rPr>
        <w:drawing>
          <wp:inline distT="0" distB="0" distL="114300" distR="114300">
            <wp:extent cx="3343275" cy="5543550"/>
            <wp:effectExtent l="0" t="0" r="9525" b="0"/>
            <wp:docPr id="21" name="Picture 21"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mera"/>
                    <pic:cNvPicPr>
                      <a:picLocks noChangeAspect="1"/>
                    </pic:cNvPicPr>
                  </pic:nvPicPr>
                  <pic:blipFill>
                    <a:blip r:embed="rId11"/>
                    <a:stretch>
                      <a:fillRect/>
                    </a:stretch>
                  </pic:blipFill>
                  <pic:spPr>
                    <a:xfrm>
                      <a:off x="0" y="0"/>
                      <a:ext cx="3343275" cy="5543550"/>
                    </a:xfrm>
                    <a:prstGeom prst="rect">
                      <a:avLst/>
                    </a:prstGeom>
                  </pic:spPr>
                </pic:pic>
              </a:graphicData>
            </a:graphic>
          </wp:inline>
        </w:drawing>
      </w:r>
    </w:p>
    <w:p>
      <w:pPr>
        <w:rPr>
          <w:b/>
        </w:rPr>
      </w:pPr>
    </w:p>
    <w:p>
      <w:pPr>
        <w:shd w:val="clear" w:fill="FFFFFF"/>
        <w:spacing w:before="60" w:after="280" w:line="360" w:lineRule="auto"/>
        <w:ind w:left="0" w:firstLine="0"/>
        <w:jc w:val="both"/>
      </w:pPr>
    </w:p>
    <w:p>
      <w:pPr>
        <w:jc w:val="both"/>
        <w:rPr>
          <w:b/>
          <w:color w:val="000000"/>
        </w:rPr>
      </w:pPr>
      <w:r>
        <w:rPr>
          <w:b/>
          <w:color w:val="000000"/>
          <w:rtl w:val="0"/>
        </w:rPr>
        <w:t>4.6) Location API</w:t>
      </w:r>
    </w:p>
    <w:p>
      <w:pPr>
        <w:jc w:val="both"/>
        <w:rPr>
          <w:color w:val="202124"/>
          <w:highlight w:val="white"/>
        </w:rPr>
      </w:pPr>
      <w:r>
        <w:rPr>
          <w:color w:val="202124"/>
          <w:highlight w:val="white"/>
          <w:rtl w:val="0"/>
        </w:rPr>
        <w:t>The location APIs available in Google Play services facilitate </w:t>
      </w:r>
      <w:r>
        <w:rPr>
          <w:b/>
          <w:color w:val="202124"/>
          <w:highlight w:val="white"/>
          <w:rtl w:val="0"/>
        </w:rPr>
        <w:t>adding location awareness to</w:t>
      </w:r>
      <w:r>
        <w:rPr>
          <w:color w:val="202124"/>
          <w:highlight w:val="white"/>
          <w:rtl w:val="0"/>
        </w:rPr>
        <w:t> your app with automated location tracking.</w:t>
      </w:r>
    </w:p>
    <w:p>
      <w:pPr>
        <w:jc w:val="both"/>
        <w:rPr>
          <w:color w:val="202124"/>
          <w:highlight w:val="white"/>
        </w:rPr>
      </w:pPr>
    </w:p>
    <w:p>
      <w:pPr>
        <w:jc w:val="both"/>
        <w:rPr>
          <w:b/>
          <w:color w:val="202124"/>
          <w:highlight w:val="white"/>
        </w:rPr>
      </w:pPr>
      <w:r>
        <w:rPr>
          <w:b/>
          <w:color w:val="202124"/>
          <w:highlight w:val="white"/>
          <w:rtl w:val="0"/>
        </w:rPr>
        <w:t>We have used location api to take the Current location of the user so he can sees the near by properties of which are listed.</w:t>
      </w:r>
    </w:p>
    <w:p>
      <w:pPr>
        <w:rPr>
          <w:b/>
          <w:color w:val="FF0000"/>
        </w:rPr>
      </w:pPr>
    </w:p>
    <w:p>
      <w:pPr>
        <w:rPr>
          <w:b/>
          <w:color w:val="FF0000"/>
        </w:rPr>
      </w:pPr>
      <w:r>
        <w:drawing>
          <wp:inline distT="0" distB="0" distL="114300" distR="114300">
            <wp:extent cx="3340100" cy="3940810"/>
            <wp:effectExtent l="0" t="0" r="12700" b="254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12"/>
                    <a:srcRect l="1529" t="13680" r="1566" b="22149"/>
                    <a:stretch>
                      <a:fillRect/>
                    </a:stretch>
                  </pic:blipFill>
                  <pic:spPr>
                    <a:xfrm>
                      <a:off x="0" y="0"/>
                      <a:ext cx="3340100" cy="3940810"/>
                    </a:xfrm>
                    <a:prstGeom prst="rect">
                      <a:avLst/>
                    </a:prstGeom>
                    <a:noFill/>
                    <a:ln>
                      <a:noFill/>
                    </a:ln>
                  </pic:spPr>
                </pic:pic>
              </a:graphicData>
            </a:graphic>
          </wp:inline>
        </w:drawing>
      </w:r>
    </w:p>
    <w:p>
      <w:pPr>
        <w:jc w:val="both"/>
        <w:rPr>
          <w:b/>
          <w:color w:val="FF0000"/>
          <w:highlight w:val="white"/>
        </w:rPr>
      </w:pPr>
    </w:p>
    <w:p>
      <w:pPr>
        <w:jc w:val="both"/>
        <w:rPr>
          <w:b/>
          <w:color w:val="FF0000"/>
        </w:rPr>
      </w:pPr>
    </w:p>
    <w:p>
      <w:pPr>
        <w:jc w:val="both"/>
        <w:rPr>
          <w:b/>
          <w:color w:val="000000"/>
        </w:rPr>
      </w:pPr>
    </w:p>
    <w:p>
      <w:pPr>
        <w:jc w:val="both"/>
        <w:rPr>
          <w:color w:val="000000"/>
        </w:rPr>
      </w:pPr>
    </w:p>
    <w:p>
      <w:pPr>
        <w:jc w:val="both"/>
        <w:rPr>
          <w:b/>
          <w:color w:val="000000"/>
        </w:rPr>
      </w:pPr>
    </w:p>
    <w:p>
      <w:pPr>
        <w:jc w:val="both"/>
        <w:rPr>
          <w:b/>
        </w:rPr>
      </w:pPr>
    </w:p>
    <w:p>
      <w:pPr>
        <w:jc w:val="both"/>
        <w:rPr>
          <w:b/>
        </w:rPr>
      </w:pPr>
    </w:p>
    <w:p>
      <w:pPr>
        <w:jc w:val="both"/>
        <w:rPr>
          <w:b/>
          <w:color w:val="000000"/>
        </w:rPr>
      </w:pPr>
      <w:r>
        <w:rPr>
          <w:b/>
          <w:color w:val="000000"/>
          <w:rtl w:val="0"/>
        </w:rPr>
        <w:t>4.</w:t>
      </w:r>
      <w:r>
        <w:rPr>
          <w:rFonts w:hint="default"/>
          <w:b/>
          <w:color w:val="000000"/>
          <w:rtl w:val="0"/>
          <w:lang w:val="en-US"/>
        </w:rPr>
        <w:t>7</w:t>
      </w:r>
      <w:r>
        <w:rPr>
          <w:b/>
          <w:color w:val="000000"/>
          <w:rtl w:val="0"/>
        </w:rPr>
        <w:t>) Generate APK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333333"/>
        </w:rPr>
      </w:pPr>
      <w:r>
        <w:rPr>
          <w:color w:val="333333"/>
          <w:rtl w:val="0"/>
        </w:rPr>
        <w:t>In the Android menu, go to Build &gt; Build Bundle(s) / APK (s) &gt; Build APK(s).</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333333"/>
        </w:rPr>
      </w:pPr>
      <w:r>
        <w:rPr>
          <w:color w:val="333333"/>
          <w:rtl w:val="0"/>
        </w:rPr>
        <w:t>Android Studio will start building the APK for you. Once done, a pop-up on the bottom right will notify you of its completion. Click the ‘locate’ button in this dialog.</w:t>
      </w:r>
    </w:p>
    <w:p>
      <w:pPr>
        <w:widowControl w:val="0"/>
        <w:numPr>
          <w:ilvl w:val="0"/>
          <w:numId w:val="6"/>
        </w:numPr>
        <w:shd w:val="clear" w:fill="FFFFFF"/>
        <w:spacing w:after="0" w:afterAutospacing="0" w:line="276" w:lineRule="auto"/>
        <w:ind w:left="720" w:hanging="360"/>
        <w:rPr>
          <w:color w:val="3D3D4E"/>
          <w:sz w:val="27"/>
          <w:szCs w:val="27"/>
        </w:rPr>
      </w:pPr>
      <w:r>
        <w:rPr>
          <w:color w:val="3D3D4E"/>
          <w:sz w:val="27"/>
          <w:szCs w:val="27"/>
          <w:rtl w:val="0"/>
        </w:rPr>
        <w:t>The ‘locate’ button should open File Explorer with the debug folder open that contains a file called “app-debug.apk”.</w:t>
      </w:r>
    </w:p>
    <w:p>
      <w:pPr>
        <w:widowControl w:val="0"/>
        <w:numPr>
          <w:ilvl w:val="0"/>
          <w:numId w:val="6"/>
        </w:numPr>
        <w:shd w:val="clear" w:fill="FFFFFF"/>
        <w:spacing w:after="240" w:line="276" w:lineRule="auto"/>
        <w:ind w:left="720" w:hanging="360"/>
        <w:rPr>
          <w:color w:val="3D3D4E"/>
          <w:sz w:val="27"/>
          <w:szCs w:val="27"/>
        </w:rPr>
      </w:pPr>
      <w:r>
        <w:rPr>
          <w:color w:val="3D3D4E"/>
          <w:sz w:val="27"/>
          <w:szCs w:val="27"/>
          <w:rtl w:val="0"/>
        </w:rPr>
        <w:t>That’s it. Rename this file and share!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color w:val="333333"/>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333333"/>
        </w:rPr>
      </w:pPr>
      <w:r>
        <w:drawing>
          <wp:inline distT="0" distB="0" distL="114300" distR="114300">
            <wp:extent cx="5784215" cy="1125855"/>
            <wp:effectExtent l="0" t="0" r="6985"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3"/>
                    <a:srcRect b="65402"/>
                    <a:stretch>
                      <a:fillRect/>
                    </a:stretch>
                  </pic:blipFill>
                  <pic:spPr>
                    <a:xfrm>
                      <a:off x="0" y="0"/>
                      <a:ext cx="5784215" cy="1125855"/>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333333"/>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color w:val="333333"/>
        </w:rPr>
      </w:pPr>
    </w:p>
    <w:p>
      <w:pPr>
        <w:jc w:val="both"/>
        <w:rPr>
          <w:b/>
          <w:color w:val="FF0000"/>
        </w:rPr>
      </w:pPr>
      <w:r>
        <w:br w:type="page"/>
      </w:r>
    </w:p>
    <w:p>
      <w:pPr>
        <w:rPr>
          <w:b/>
          <w:color w:val="000000"/>
          <w:sz w:val="28"/>
          <w:szCs w:val="28"/>
          <w:u w:val="single"/>
        </w:rPr>
      </w:pPr>
      <w:r>
        <w:rPr>
          <w:b/>
          <w:color w:val="000000"/>
          <w:sz w:val="28"/>
          <w:szCs w:val="28"/>
          <w:u w:val="single"/>
          <w:rtl w:val="0"/>
        </w:rPr>
        <w:t>Report on Proposed System and its Implementation</w:t>
      </w:r>
    </w:p>
    <w:p>
      <w:pPr>
        <w:rPr>
          <w:b/>
          <w:sz w:val="28"/>
          <w:szCs w:val="28"/>
          <w:u w:val="single"/>
        </w:rPr>
      </w:pPr>
    </w:p>
    <w:p>
      <w:pPr>
        <w:rPr>
          <w:b/>
          <w:color w:val="000000"/>
          <w:sz w:val="28"/>
          <w:szCs w:val="28"/>
        </w:rPr>
      </w:pPr>
      <w:r>
        <w:rPr>
          <w:b/>
          <w:sz w:val="28"/>
          <w:szCs w:val="28"/>
          <w:rtl w:val="0"/>
        </w:rPr>
        <w:t>Block Diagram:-</w:t>
      </w:r>
    </w:p>
    <w:p>
      <w:pPr>
        <w:tabs>
          <w:tab w:val="left" w:pos="5436"/>
        </w:tabs>
        <w:rPr>
          <w:rFonts w:hint="default"/>
          <w:b/>
          <w:color w:val="000000"/>
          <w:sz w:val="28"/>
          <w:szCs w:val="28"/>
          <w:lang w:val="en-US"/>
        </w:rPr>
      </w:pPr>
      <w:r>
        <w:rPr>
          <w:rFonts w:hint="default"/>
          <w:b/>
          <w:color w:val="000000"/>
          <w:sz w:val="28"/>
          <w:szCs w:val="28"/>
          <w:lang w:val="en-US"/>
        </w:rPr>
        <w:drawing>
          <wp:inline distT="0" distB="0" distL="114300" distR="114300">
            <wp:extent cx="5751830" cy="3056255"/>
            <wp:effectExtent l="0" t="0" r="1270" b="10795"/>
            <wp:docPr id="39" name="Picture 39" descr="photoshoot_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hotoshoot_blockdiagram"/>
                    <pic:cNvPicPr>
                      <a:picLocks noChangeAspect="1"/>
                    </pic:cNvPicPr>
                  </pic:nvPicPr>
                  <pic:blipFill>
                    <a:blip r:embed="rId14"/>
                    <a:stretch>
                      <a:fillRect/>
                    </a:stretch>
                  </pic:blipFill>
                  <pic:spPr>
                    <a:xfrm>
                      <a:off x="0" y="0"/>
                      <a:ext cx="5751830" cy="3056255"/>
                    </a:xfrm>
                    <a:prstGeom prst="rect">
                      <a:avLst/>
                    </a:prstGeom>
                  </pic:spPr>
                </pic:pic>
              </a:graphicData>
            </a:graphic>
          </wp:inline>
        </w:drawing>
      </w: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p>
    <w:p>
      <w:pPr>
        <w:tabs>
          <w:tab w:val="left" w:pos="5436"/>
        </w:tabs>
        <w:rPr>
          <w:b/>
          <w:color w:val="000000"/>
          <w:rtl w:val="0"/>
        </w:rPr>
      </w:pPr>
      <w:r>
        <w:rPr>
          <w:b/>
          <w:color w:val="000000"/>
          <w:rtl w:val="0"/>
        </w:rPr>
        <w:t>Flowchart:</w:t>
      </w:r>
    </w:p>
    <w:p>
      <w:pPr>
        <w:rPr>
          <w:rFonts w:hint="default"/>
          <w:b/>
          <w:color w:val="000000"/>
          <w:rtl w:val="0"/>
          <w:lang w:val="en-US"/>
        </w:rPr>
      </w:pPr>
    </w:p>
    <w:p>
      <w:pPr>
        <w:rPr>
          <w:rFonts w:hint="default"/>
          <w:b/>
          <w:lang w:val="en-US"/>
        </w:rPr>
      </w:pPr>
      <w:r>
        <w:rPr>
          <w:rFonts w:hint="default"/>
          <w:b/>
          <w:lang w:val="en-US"/>
        </w:rPr>
        <w:tab/>
      </w:r>
    </w:p>
    <w:p>
      <w:pPr>
        <w:tabs>
          <w:tab w:val="left" w:pos="5436"/>
        </w:tabs>
        <w:jc w:val="center"/>
      </w:pPr>
    </w:p>
    <w:p>
      <w:pPr>
        <w:tabs>
          <w:tab w:val="left" w:pos="5436"/>
        </w:tabs>
        <w:jc w:val="center"/>
      </w:pPr>
    </w:p>
    <w:p>
      <w:pPr>
        <w:tabs>
          <w:tab w:val="left" w:pos="5436"/>
        </w:tabs>
        <w:jc w:val="center"/>
        <w:rPr>
          <w:b/>
          <w:color w:val="000000"/>
          <w:sz w:val="28"/>
          <w:szCs w:val="28"/>
        </w:rPr>
      </w:pPr>
      <w:r>
        <w:rPr>
          <w:rFonts w:hint="default"/>
          <w:b/>
          <w:color w:val="000000"/>
          <w:rtl w:val="0"/>
          <w:lang w:val="en-US"/>
        </w:rPr>
        <w:drawing>
          <wp:inline distT="0" distB="0" distL="114300" distR="114300">
            <wp:extent cx="4361180" cy="5417185"/>
            <wp:effectExtent l="0" t="0" r="1270" b="12065"/>
            <wp:docPr id="44" name="Picture 44" descr="photoshoot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hotoshoot_flowchart"/>
                    <pic:cNvPicPr>
                      <a:picLocks noChangeAspect="1"/>
                    </pic:cNvPicPr>
                  </pic:nvPicPr>
                  <pic:blipFill>
                    <a:blip r:embed="rId15"/>
                    <a:stretch>
                      <a:fillRect/>
                    </a:stretch>
                  </pic:blipFill>
                  <pic:spPr>
                    <a:xfrm>
                      <a:off x="0" y="0"/>
                      <a:ext cx="4361180" cy="5417185"/>
                    </a:xfrm>
                    <a:prstGeom prst="rect">
                      <a:avLst/>
                    </a:prstGeom>
                  </pic:spPr>
                </pic:pic>
              </a:graphicData>
            </a:graphic>
          </wp:inline>
        </w:drawing>
      </w: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p>
    <w:p>
      <w:pPr>
        <w:tabs>
          <w:tab w:val="left" w:pos="5436"/>
        </w:tabs>
        <w:jc w:val="center"/>
        <w:rPr>
          <w:b/>
          <w:color w:val="000000"/>
          <w:sz w:val="28"/>
          <w:szCs w:val="28"/>
        </w:rPr>
      </w:pPr>
      <w:r>
        <w:rPr>
          <w:b/>
          <w:color w:val="000000"/>
          <w:sz w:val="28"/>
          <w:szCs w:val="28"/>
          <w:rtl w:val="0"/>
        </w:rPr>
        <w:t xml:space="preserve">                                     </w:t>
      </w:r>
    </w:p>
    <w:p>
      <w:pPr>
        <w:tabs>
          <w:tab w:val="left" w:pos="5436"/>
        </w:tabs>
        <w:rPr>
          <w:b/>
          <w:color w:val="000000"/>
        </w:rPr>
      </w:pPr>
      <w:r>
        <w:rPr>
          <w:b/>
          <w:color w:val="000000"/>
          <w:rtl w:val="0"/>
        </w:rPr>
        <w:t>Hardware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36"/>
        </w:tabs>
        <w:spacing w:before="0" w:after="0" w:line="240" w:lineRule="auto"/>
        <w:ind w:left="720" w:right="0" w:hanging="360"/>
        <w:jc w:val="left"/>
        <w:rPr>
          <w:rFonts w:ascii="Times New Roman" w:hAnsi="Times New Roman" w:eastAsia="Times New Roman" w:cs="Times New Roman"/>
          <w:i w:val="0"/>
          <w:smallCaps w:val="0"/>
          <w:strike w:val="0"/>
          <w:color w:val="000000"/>
          <w:sz w:val="24"/>
          <w:szCs w:val="24"/>
          <w:shd w:val="clear" w:fill="auto"/>
          <w:vertAlign w:val="baseline"/>
        </w:rPr>
      </w:pPr>
      <w:r>
        <w:rPr>
          <w:i w:val="0"/>
          <w:smallCaps w:val="0"/>
          <w:strike w:val="0"/>
          <w:color w:val="000000"/>
          <w:sz w:val="24"/>
          <w:szCs w:val="24"/>
          <w:u w:val="none"/>
          <w:shd w:val="clear" w:fill="auto"/>
          <w:vertAlign w:val="baseline"/>
          <w:rtl w:val="0"/>
        </w:rPr>
        <w:t>Android Device</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36"/>
        </w:tabs>
        <w:spacing w:before="0" w:after="0" w:line="240" w:lineRule="auto"/>
        <w:ind w:left="720" w:right="0" w:hanging="360"/>
        <w:jc w:val="left"/>
        <w:rPr>
          <w:rFonts w:ascii="Times New Roman" w:hAnsi="Times New Roman" w:eastAsia="Times New Roman" w:cs="Times New Roman"/>
          <w:i w:val="0"/>
          <w:smallCaps w:val="0"/>
          <w:strike w:val="0"/>
          <w:color w:val="000000"/>
          <w:sz w:val="24"/>
          <w:szCs w:val="24"/>
          <w:shd w:val="clear" w:fill="auto"/>
          <w:vertAlign w:val="baseline"/>
        </w:rPr>
      </w:pPr>
      <w:r>
        <w:rPr>
          <w:i w:val="0"/>
          <w:smallCaps w:val="0"/>
          <w:strike w:val="0"/>
          <w:color w:val="000000"/>
          <w:sz w:val="24"/>
          <w:szCs w:val="24"/>
          <w:u w:val="none"/>
          <w:shd w:val="clear" w:fill="auto"/>
          <w:vertAlign w:val="baseline"/>
          <w:rtl w:val="0"/>
        </w:rPr>
        <w:t xml:space="preserve">GPS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36"/>
        </w:tabs>
        <w:spacing w:before="0" w:after="0" w:line="240" w:lineRule="auto"/>
        <w:ind w:left="720" w:right="0" w:hanging="360"/>
        <w:jc w:val="left"/>
        <w:rPr>
          <w:rFonts w:ascii="Times New Roman" w:hAnsi="Times New Roman" w:eastAsia="Times New Roman" w:cs="Times New Roman"/>
          <w:i w:val="0"/>
          <w:smallCaps w:val="0"/>
          <w:strike w:val="0"/>
          <w:color w:val="000000"/>
          <w:sz w:val="24"/>
          <w:szCs w:val="24"/>
          <w:shd w:val="clear" w:fill="auto"/>
          <w:vertAlign w:val="baseline"/>
        </w:rPr>
      </w:pPr>
      <w:r>
        <w:rPr>
          <w:i w:val="0"/>
          <w:smallCaps w:val="0"/>
          <w:strike w:val="0"/>
          <w:color w:val="000000"/>
          <w:sz w:val="24"/>
          <w:szCs w:val="24"/>
          <w:u w:val="none"/>
          <w:shd w:val="clear" w:fill="auto"/>
          <w:vertAlign w:val="baseline"/>
          <w:rtl w:val="0"/>
        </w:rPr>
        <w:t>Internet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36"/>
        </w:tabs>
        <w:spacing w:before="0" w:after="0" w:line="240" w:lineRule="auto"/>
        <w:ind w:left="720" w:right="0" w:hanging="360"/>
        <w:jc w:val="left"/>
        <w:rPr>
          <w:rFonts w:ascii="Times New Roman" w:hAnsi="Times New Roman" w:eastAsia="Times New Roman" w:cs="Times New Roman"/>
          <w:i w:val="0"/>
          <w:smallCaps w:val="0"/>
          <w:strike w:val="0"/>
          <w:color w:val="000000"/>
          <w:sz w:val="24"/>
          <w:szCs w:val="24"/>
          <w:shd w:val="clear" w:fill="auto"/>
          <w:vertAlign w:val="baseline"/>
        </w:rPr>
      </w:pPr>
      <w:r>
        <w:rPr>
          <w:i w:val="0"/>
          <w:smallCaps w:val="0"/>
          <w:strike w:val="0"/>
          <w:color w:val="000000"/>
          <w:sz w:val="24"/>
          <w:szCs w:val="24"/>
          <w:u w:val="none"/>
          <w:shd w:val="clear" w:fill="auto"/>
          <w:vertAlign w:val="baseline"/>
          <w:rtl w:val="0"/>
        </w:rPr>
        <w:t xml:space="preserve">Camera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436"/>
        </w:tabs>
        <w:spacing w:before="0" w:after="0" w:line="240" w:lineRule="auto"/>
        <w:ind w:left="720" w:right="0" w:firstLine="0"/>
        <w:jc w:val="left"/>
        <w:rPr>
          <w:i w:val="0"/>
          <w:smallCaps w:val="0"/>
          <w:strike w:val="0"/>
          <w:color w:val="000000"/>
          <w:sz w:val="24"/>
          <w:szCs w:val="24"/>
          <w:u w:val="none"/>
          <w:shd w:val="clear" w:fill="auto"/>
          <w:vertAlign w:val="baseline"/>
        </w:rPr>
      </w:pPr>
    </w:p>
    <w:p>
      <w:pPr>
        <w:tabs>
          <w:tab w:val="left" w:pos="5436"/>
        </w:tabs>
        <w:rPr>
          <w:b/>
          <w:color w:val="000000"/>
        </w:rPr>
      </w:pPr>
      <w:r>
        <w:rPr>
          <w:b/>
          <w:color w:val="000000"/>
          <w:rtl w:val="0"/>
        </w:rPr>
        <w:t>Software / External Libraries used with description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4"/>
          <w:szCs w:val="24"/>
          <w:shd w:val="clear" w:fill="auto"/>
          <w:vertAlign w:val="baseline"/>
        </w:rPr>
      </w:pPr>
      <w:r>
        <w:rPr>
          <w:i w:val="0"/>
          <w:smallCaps w:val="0"/>
          <w:strike w:val="0"/>
          <w:color w:val="000000"/>
          <w:sz w:val="24"/>
          <w:szCs w:val="24"/>
          <w:u w:val="none"/>
          <w:shd w:val="clear" w:fill="auto"/>
          <w:vertAlign w:val="baseline"/>
          <w:rtl w:val="0"/>
        </w:rPr>
        <w:t>Android Studio</w:t>
      </w:r>
    </w:p>
    <w:p>
      <w:pPr>
        <w:ind w:left="360" w:firstLine="0"/>
        <w:rPr>
          <w:color w:val="000000"/>
          <w:rtl w:val="0"/>
        </w:rPr>
      </w:pPr>
    </w:p>
    <w:p>
      <w:pPr>
        <w:ind w:left="360" w:firstLine="0"/>
        <w:rPr>
          <w:color w:val="000000"/>
        </w:rPr>
      </w:pPr>
      <w:r>
        <w:rPr>
          <w:color w:val="000000"/>
          <w:rtl w:val="0"/>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pPr>
        <w:ind w:left="360" w:firstLine="0"/>
        <w:rPr>
          <w:color w:val="000000"/>
        </w:rPr>
      </w:pPr>
    </w:p>
    <w:p>
      <w:pPr>
        <w:ind w:left="360" w:firstLine="0"/>
        <w:rPr>
          <w:color w:val="000000"/>
        </w:rPr>
      </w:pPr>
    </w:p>
    <w:p>
      <w:pPr>
        <w:rPr>
          <w:b/>
          <w:color w:val="000000"/>
          <w:sz w:val="28"/>
          <w:szCs w:val="28"/>
        </w:rPr>
      </w:pPr>
      <w:r>
        <w:br w:type="page"/>
      </w:r>
      <w:r>
        <w:rPr>
          <w:b/>
          <w:color w:val="000000"/>
          <w:sz w:val="28"/>
          <w:szCs w:val="28"/>
          <w:u w:val="single"/>
          <w:rtl w:val="0"/>
        </w:rPr>
        <w:t>Results and Discussions</w:t>
      </w:r>
      <w:r>
        <w:rPr>
          <w:b/>
          <w:color w:val="000000"/>
          <w:sz w:val="28"/>
          <w:szCs w:val="28"/>
          <w:rtl w:val="0"/>
        </w:rPr>
        <w:t>:</w:t>
      </w:r>
    </w:p>
    <w:p>
      <w:pPr>
        <w:rPr>
          <w:b/>
          <w:color w:val="000000"/>
          <w:sz w:val="28"/>
          <w:szCs w:val="28"/>
        </w:rPr>
      </w:pPr>
    </w:p>
    <w:p>
      <w:pPr>
        <w:rPr>
          <w:b/>
          <w:color w:val="000000"/>
          <w:sz w:val="28"/>
          <w:szCs w:val="28"/>
        </w:rPr>
      </w:pPr>
      <w:r>
        <w:rPr>
          <w:b/>
          <w:color w:val="000000"/>
          <w:sz w:val="28"/>
          <w:szCs w:val="28"/>
          <w:rtl w:val="0"/>
        </w:rPr>
        <w:t xml:space="preserve">Module A:   </w:t>
      </w:r>
    </w:p>
    <w:p>
      <w:pPr>
        <w:rPr>
          <w:rFonts w:hint="default"/>
          <w:b/>
          <w:color w:val="000000"/>
          <w:sz w:val="28"/>
          <w:szCs w:val="28"/>
          <w:lang w:val="en-US"/>
        </w:rPr>
      </w:pPr>
      <w:r>
        <w:rPr>
          <w:b/>
          <w:color w:val="000000"/>
          <w:sz w:val="28"/>
          <w:szCs w:val="28"/>
          <w:rtl w:val="0"/>
        </w:rPr>
        <w:t xml:space="preserve">Login and </w:t>
      </w:r>
      <w:r>
        <w:rPr>
          <w:rFonts w:hint="default"/>
          <w:b/>
          <w:color w:val="000000"/>
          <w:sz w:val="28"/>
          <w:szCs w:val="28"/>
          <w:rtl w:val="0"/>
          <w:lang w:val="en-US"/>
        </w:rPr>
        <w:t>Register :-</w:t>
      </w:r>
    </w:p>
    <w:p>
      <w:pPr>
        <w:rPr>
          <w:rFonts w:hint="default"/>
          <w:color w:val="000000"/>
          <w:sz w:val="28"/>
          <w:szCs w:val="28"/>
          <w:rtl w:val="0"/>
          <w:lang w:val="en-US"/>
        </w:rPr>
      </w:pPr>
      <w:r>
        <w:rPr>
          <w:color w:val="000000"/>
          <w:sz w:val="28"/>
          <w:szCs w:val="28"/>
          <w:rtl w:val="0"/>
        </w:rPr>
        <w:t>The user needs to register filling basic details like name, email, phone number, address and create a password. Password must be 8 characters long. None of these fields can be kept blank.</w:t>
      </w:r>
      <w:r>
        <w:rPr>
          <w:rFonts w:hint="default"/>
          <w:color w:val="000000"/>
          <w:sz w:val="28"/>
          <w:szCs w:val="28"/>
          <w:rtl w:val="0"/>
          <w:lang w:val="en-US"/>
        </w:rPr>
        <w:t xml:space="preserve"> </w:t>
      </w:r>
      <w:r>
        <w:rPr>
          <w:color w:val="000000"/>
          <w:sz w:val="28"/>
          <w:szCs w:val="28"/>
          <w:rtl w:val="0"/>
        </w:rPr>
        <w:t>Once registered user can login using the registered email id and password anytime he/s</w:t>
      </w:r>
      <w:r>
        <w:rPr>
          <w:rFonts w:hint="default"/>
          <w:color w:val="000000"/>
          <w:sz w:val="28"/>
          <w:szCs w:val="28"/>
          <w:rtl w:val="0"/>
          <w:lang w:val="en-US"/>
        </w:rPr>
        <w:t xml:space="preserve">he </w:t>
      </w:r>
      <w:r>
        <w:rPr>
          <w:color w:val="000000"/>
          <w:sz w:val="28"/>
          <w:szCs w:val="28"/>
          <w:rtl w:val="0"/>
        </w:rPr>
        <w:t>wants to access the app.</w:t>
      </w:r>
      <w:r>
        <w:rPr>
          <w:rFonts w:hint="default"/>
          <w:color w:val="000000"/>
          <w:sz w:val="28"/>
          <w:szCs w:val="28"/>
          <w:rtl w:val="0"/>
          <w:lang w:val="en-US"/>
        </w:rPr>
        <w:t>The user can also click and add a photo if needed.</w:t>
      </w:r>
    </w:p>
    <w:p>
      <w:pPr>
        <w:rPr>
          <w:color w:val="000000"/>
          <w:sz w:val="28"/>
          <w:szCs w:val="28"/>
          <w:rtl w:val="0"/>
        </w:rPr>
      </w:pPr>
    </w:p>
    <w:p>
      <w:pPr>
        <w:rPr>
          <w:rFonts w:hint="default"/>
          <w:color w:val="000000"/>
          <w:sz w:val="28"/>
          <w:szCs w:val="28"/>
          <w:lang w:val="en-US"/>
        </w:rPr>
      </w:pPr>
      <w:r>
        <w:rPr>
          <w:rFonts w:hint="default"/>
          <w:color w:val="000000"/>
          <w:sz w:val="28"/>
          <w:szCs w:val="28"/>
          <w:lang w:val="en-US"/>
        </w:rPr>
        <w:drawing>
          <wp:inline distT="0" distB="0" distL="114300" distR="114300">
            <wp:extent cx="2609850" cy="4610100"/>
            <wp:effectExtent l="0" t="0" r="0" b="0"/>
            <wp:docPr id="23" name="Picture 23" descr="login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in_page"/>
                    <pic:cNvPicPr>
                      <a:picLocks noChangeAspect="1"/>
                    </pic:cNvPicPr>
                  </pic:nvPicPr>
                  <pic:blipFill>
                    <a:blip r:embed="rId16"/>
                    <a:stretch>
                      <a:fillRect/>
                    </a:stretch>
                  </pic:blipFill>
                  <pic:spPr>
                    <a:xfrm>
                      <a:off x="0" y="0"/>
                      <a:ext cx="2609850" cy="4610100"/>
                    </a:xfrm>
                    <a:prstGeom prst="rect">
                      <a:avLst/>
                    </a:prstGeom>
                  </pic:spPr>
                </pic:pic>
              </a:graphicData>
            </a:graphic>
          </wp:inline>
        </w:drawing>
      </w:r>
      <w:r>
        <w:rPr>
          <w:rFonts w:hint="default"/>
          <w:sz w:val="28"/>
          <w:szCs w:val="28"/>
          <w:lang w:val="en-US"/>
        </w:rPr>
        <w:drawing>
          <wp:inline distT="0" distB="0" distL="114300" distR="114300">
            <wp:extent cx="2395220" cy="4602480"/>
            <wp:effectExtent l="0" t="0" r="5080" b="7620"/>
            <wp:docPr id="24" name="Picture 24" descr="register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gister_page"/>
                    <pic:cNvPicPr>
                      <a:picLocks noChangeAspect="1"/>
                    </pic:cNvPicPr>
                  </pic:nvPicPr>
                  <pic:blipFill>
                    <a:blip r:embed="rId17"/>
                    <a:stretch>
                      <a:fillRect/>
                    </a:stretch>
                  </pic:blipFill>
                  <pic:spPr>
                    <a:xfrm>
                      <a:off x="0" y="0"/>
                      <a:ext cx="2395220" cy="4602480"/>
                    </a:xfrm>
                    <a:prstGeom prst="rect">
                      <a:avLst/>
                    </a:prstGeom>
                  </pic:spPr>
                </pic:pic>
              </a:graphicData>
            </a:graphic>
          </wp:inline>
        </w:drawing>
      </w:r>
      <w:r>
        <w:rPr>
          <w:rFonts w:hint="default"/>
          <w:color w:val="333333"/>
          <w:rtl w:val="0"/>
          <w:lang w:val="en-US"/>
        </w:rPr>
        <w:drawing>
          <wp:inline distT="0" distB="0" distL="114300" distR="114300">
            <wp:extent cx="3343275" cy="4113530"/>
            <wp:effectExtent l="0" t="0" r="9525" b="1270"/>
            <wp:docPr id="45" name="Picture 45"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mera"/>
                    <pic:cNvPicPr>
                      <a:picLocks noChangeAspect="1"/>
                    </pic:cNvPicPr>
                  </pic:nvPicPr>
                  <pic:blipFill>
                    <a:blip r:embed="rId11"/>
                    <a:stretch>
                      <a:fillRect/>
                    </a:stretch>
                  </pic:blipFill>
                  <pic:spPr>
                    <a:xfrm>
                      <a:off x="0" y="0"/>
                      <a:ext cx="3343275" cy="4113530"/>
                    </a:xfrm>
                    <a:prstGeom prst="rect">
                      <a:avLst/>
                    </a:prstGeom>
                  </pic:spPr>
                </pic:pic>
              </a:graphicData>
            </a:graphic>
          </wp:inline>
        </w:drawing>
      </w:r>
    </w:p>
    <w:p>
      <w:pPr>
        <w:rPr>
          <w:rFonts w:hint="default"/>
          <w:color w:val="000000"/>
          <w:sz w:val="28"/>
          <w:szCs w:val="28"/>
          <w:lang w:val="en-US"/>
        </w:rPr>
      </w:pPr>
    </w:p>
    <w:p>
      <w:pPr>
        <w:rPr>
          <w:rFonts w:hint="default"/>
          <w:sz w:val="28"/>
          <w:szCs w:val="28"/>
          <w:lang w:val="en-US"/>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Pr>
      </w:pPr>
      <w:r>
        <w:rPr>
          <w:b/>
          <w:color w:val="000000"/>
          <w:sz w:val="28"/>
          <w:szCs w:val="28"/>
          <w:rtl w:val="0"/>
        </w:rPr>
        <w:t>Module B:</w:t>
      </w:r>
    </w:p>
    <w:p>
      <w:pPr>
        <w:rPr>
          <w:b/>
          <w:color w:val="000000"/>
          <w:sz w:val="28"/>
          <w:szCs w:val="28"/>
        </w:rPr>
      </w:pPr>
    </w:p>
    <w:p>
      <w:pPr>
        <w:rPr>
          <w:rFonts w:hint="default"/>
          <w:b/>
          <w:color w:val="000000"/>
          <w:sz w:val="28"/>
          <w:szCs w:val="28"/>
          <w:rtl w:val="0"/>
          <w:lang w:val="en-US"/>
        </w:rPr>
      </w:pPr>
      <w:r>
        <w:rPr>
          <w:rFonts w:hint="default"/>
          <w:b/>
          <w:color w:val="000000"/>
          <w:sz w:val="28"/>
          <w:szCs w:val="28"/>
          <w:rtl w:val="0"/>
          <w:lang w:val="en-US"/>
        </w:rPr>
        <w:t>The Options Page:-</w:t>
      </w:r>
    </w:p>
    <w:p>
      <w:pPr>
        <w:rPr>
          <w:rFonts w:hint="default"/>
          <w:b w:val="0"/>
          <w:bCs/>
          <w:color w:val="000000"/>
          <w:sz w:val="28"/>
          <w:szCs w:val="28"/>
          <w:rtl w:val="0"/>
          <w:lang w:val="en-US"/>
        </w:rPr>
      </w:pPr>
      <w:r>
        <w:rPr>
          <w:rFonts w:hint="default"/>
          <w:b w:val="0"/>
          <w:bCs/>
          <w:color w:val="000000"/>
          <w:sz w:val="28"/>
          <w:szCs w:val="28"/>
          <w:rtl w:val="0"/>
          <w:lang w:val="en-US"/>
        </w:rPr>
        <w:t xml:space="preserve"> The user can select between booking an appointment, looking at the previous images of the photographer and giving feedback.</w:t>
      </w:r>
    </w:p>
    <w:p>
      <w:pPr>
        <w:rPr>
          <w:rFonts w:hint="default"/>
          <w:b w:val="0"/>
          <w:bCs/>
          <w:color w:val="000000"/>
          <w:sz w:val="28"/>
          <w:szCs w:val="28"/>
          <w:rtl w:val="0"/>
          <w:lang w:val="en-US"/>
        </w:rPr>
      </w:pPr>
    </w:p>
    <w:p>
      <w:pPr>
        <w:rPr>
          <w:rFonts w:hint="default"/>
          <w:rtl w:val="0"/>
          <w:lang w:val="en-US"/>
        </w:rPr>
      </w:pPr>
      <w:r>
        <w:rPr>
          <w:rFonts w:hint="default"/>
          <w:rtl w:val="0"/>
          <w:lang w:val="en-US"/>
        </w:rPr>
        <w:t>T</w:t>
      </w:r>
      <w:r>
        <w:rPr>
          <w:rFonts w:hint="default"/>
          <w:rtl w:val="0"/>
          <w:lang w:val="en-US"/>
        </w:rPr>
        <w:drawing>
          <wp:inline distT="0" distB="0" distL="114300" distR="114300">
            <wp:extent cx="3857625" cy="6848475"/>
            <wp:effectExtent l="0" t="0" r="9525" b="9525"/>
            <wp:docPr id="25" name="Picture 25" descr="options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ptions_menu"/>
                    <pic:cNvPicPr>
                      <a:picLocks noChangeAspect="1"/>
                    </pic:cNvPicPr>
                  </pic:nvPicPr>
                  <pic:blipFill>
                    <a:blip r:embed="rId18"/>
                    <a:stretch>
                      <a:fillRect/>
                    </a:stretch>
                  </pic:blipFill>
                  <pic:spPr>
                    <a:xfrm>
                      <a:off x="0" y="0"/>
                      <a:ext cx="3857625" cy="6848475"/>
                    </a:xfrm>
                    <a:prstGeom prst="rect">
                      <a:avLst/>
                    </a:prstGeom>
                  </pic:spPr>
                </pic:pic>
              </a:graphicData>
            </a:graphic>
          </wp:inline>
        </w:drawing>
      </w:r>
    </w:p>
    <w:p>
      <w:pPr>
        <w:rPr>
          <w:b/>
          <w:sz w:val="28"/>
          <w:szCs w:val="28"/>
        </w:rPr>
      </w:pPr>
    </w:p>
    <w:p>
      <w:pPr>
        <w:rPr>
          <w:b/>
          <w:sz w:val="28"/>
          <w:szCs w:val="28"/>
        </w:rPr>
      </w:pPr>
    </w:p>
    <w:p>
      <w:pPr>
        <w:rPr>
          <w:b/>
          <w:sz w:val="28"/>
          <w:szCs w:val="28"/>
        </w:rPr>
      </w:pPr>
    </w:p>
    <w:p>
      <w:pPr>
        <w:rPr>
          <w:b/>
          <w:color w:val="000000"/>
          <w:sz w:val="28"/>
          <w:szCs w:val="28"/>
          <w:rtl w:val="0"/>
        </w:rPr>
      </w:pPr>
    </w:p>
    <w:p>
      <w:pPr>
        <w:rPr>
          <w:b/>
          <w:sz w:val="28"/>
          <w:szCs w:val="28"/>
        </w:rPr>
      </w:pPr>
      <w:r>
        <w:rPr>
          <w:b/>
          <w:color w:val="000000"/>
          <w:sz w:val="28"/>
          <w:szCs w:val="28"/>
          <w:rtl w:val="0"/>
        </w:rPr>
        <w:t>Module C:</w:t>
      </w:r>
    </w:p>
    <w:p>
      <w:pPr>
        <w:rPr>
          <w:b/>
          <w:color w:val="000000"/>
          <w:sz w:val="28"/>
          <w:szCs w:val="28"/>
        </w:rPr>
      </w:pPr>
      <w:r>
        <w:rPr>
          <w:b/>
          <w:color w:val="000000"/>
          <w:sz w:val="28"/>
          <w:szCs w:val="28"/>
          <w:rtl w:val="0"/>
        </w:rPr>
        <w:t xml:space="preserve">             </w:t>
      </w:r>
    </w:p>
    <w:p>
      <w:pPr>
        <w:rPr>
          <w:rFonts w:hint="default"/>
          <w:b/>
          <w:sz w:val="28"/>
          <w:szCs w:val="28"/>
          <w:rtl w:val="0"/>
          <w:lang w:val="en-US"/>
        </w:rPr>
      </w:pPr>
      <w:r>
        <w:rPr>
          <w:rFonts w:hint="default"/>
          <w:b/>
          <w:sz w:val="28"/>
          <w:szCs w:val="28"/>
          <w:rtl w:val="0"/>
          <w:lang w:val="en-US"/>
        </w:rPr>
        <w:t>Book an Appointment:-</w:t>
      </w:r>
    </w:p>
    <w:p>
      <w:pPr>
        <w:rPr>
          <w:rFonts w:hint="default"/>
          <w:b w:val="0"/>
          <w:bCs/>
          <w:sz w:val="28"/>
          <w:szCs w:val="28"/>
          <w:rtl w:val="0"/>
          <w:lang w:val="en-US"/>
        </w:rPr>
      </w:pPr>
      <w:r>
        <w:rPr>
          <w:rFonts w:hint="default"/>
          <w:b w:val="0"/>
          <w:bCs/>
          <w:sz w:val="28"/>
          <w:szCs w:val="28"/>
          <w:rtl w:val="0"/>
          <w:lang w:val="en-US"/>
        </w:rPr>
        <w:t xml:space="preserve"> The user can book an appointment in this module and can pin point the exact location with the help of google places API.</w:t>
      </w:r>
    </w:p>
    <w:p>
      <w:pPr>
        <w:rPr>
          <w:rFonts w:hint="default"/>
          <w:b w:val="0"/>
          <w:bCs/>
          <w:sz w:val="28"/>
          <w:szCs w:val="28"/>
          <w:rtl w:val="0"/>
          <w:lang w:val="en-US"/>
        </w:rPr>
      </w:pPr>
    </w:p>
    <w:p>
      <w:pPr>
        <w:rPr>
          <w:rFonts w:hint="default"/>
          <w:b w:val="0"/>
          <w:bCs/>
          <w:sz w:val="28"/>
          <w:szCs w:val="28"/>
          <w:rtl w:val="0"/>
          <w:lang w:val="en-US"/>
        </w:rPr>
      </w:pPr>
      <w:r>
        <w:drawing>
          <wp:inline distT="0" distB="0" distL="114300" distR="114300">
            <wp:extent cx="3829050" cy="4255770"/>
            <wp:effectExtent l="0" t="0" r="0" b="1143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9"/>
                    <a:stretch>
                      <a:fillRect/>
                    </a:stretch>
                  </pic:blipFill>
                  <pic:spPr>
                    <a:xfrm>
                      <a:off x="0" y="0"/>
                      <a:ext cx="3829050" cy="4255770"/>
                    </a:xfrm>
                    <a:prstGeom prst="rect">
                      <a:avLst/>
                    </a:prstGeom>
                    <a:noFill/>
                    <a:ln>
                      <a:noFill/>
                    </a:ln>
                  </pic:spPr>
                </pic:pic>
              </a:graphicData>
            </a:graphic>
          </wp:inline>
        </w:drawing>
      </w:r>
    </w:p>
    <w:p>
      <w:pPr>
        <w:rPr>
          <w:rFonts w:hint="default"/>
          <w:rtl w:val="0"/>
          <w:lang w:val="en-US"/>
        </w:rPr>
      </w:pPr>
      <w:r>
        <w:drawing>
          <wp:inline distT="0" distB="0" distL="114300" distR="114300">
            <wp:extent cx="3340100" cy="3940810"/>
            <wp:effectExtent l="0" t="0" r="12700" b="254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12"/>
                    <a:srcRect l="1529" t="13680" r="1566" b="22149"/>
                    <a:stretch>
                      <a:fillRect/>
                    </a:stretch>
                  </pic:blipFill>
                  <pic:spPr>
                    <a:xfrm>
                      <a:off x="0" y="0"/>
                      <a:ext cx="3340100" cy="3940810"/>
                    </a:xfrm>
                    <a:prstGeom prst="rect">
                      <a:avLst/>
                    </a:prstGeom>
                    <a:noFill/>
                    <a:ln>
                      <a:noFill/>
                    </a:ln>
                  </pic:spPr>
                </pic:pic>
              </a:graphicData>
            </a:graphic>
          </wp:inline>
        </w:drawing>
      </w: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r>
        <w:rPr>
          <w:b/>
          <w:color w:val="000000"/>
          <w:sz w:val="28"/>
          <w:szCs w:val="28"/>
          <w:rtl w:val="0"/>
        </w:rPr>
        <w:t>Module D:</w:t>
      </w:r>
    </w:p>
    <w:p>
      <w:pPr>
        <w:rPr>
          <w:rFonts w:hint="default"/>
          <w:b/>
          <w:sz w:val="28"/>
          <w:szCs w:val="28"/>
          <w:rtl w:val="0"/>
          <w:lang w:val="en-US"/>
        </w:rPr>
      </w:pPr>
      <w:r>
        <w:rPr>
          <w:rFonts w:hint="default"/>
          <w:b/>
          <w:sz w:val="28"/>
          <w:szCs w:val="28"/>
          <w:rtl w:val="0"/>
          <w:lang w:val="en-US"/>
        </w:rPr>
        <w:t>Gallery:-</w:t>
      </w:r>
    </w:p>
    <w:p>
      <w:pPr>
        <w:rPr>
          <w:rFonts w:hint="default"/>
          <w:b w:val="0"/>
          <w:bCs/>
          <w:sz w:val="28"/>
          <w:szCs w:val="28"/>
          <w:rtl w:val="0"/>
          <w:lang w:val="en-US"/>
        </w:rPr>
      </w:pPr>
      <w:r>
        <w:rPr>
          <w:rFonts w:hint="default"/>
          <w:b w:val="0"/>
          <w:bCs/>
          <w:sz w:val="28"/>
          <w:szCs w:val="28"/>
          <w:rtl w:val="0"/>
          <w:lang w:val="en-US"/>
        </w:rPr>
        <w:t>The user can look at the previous photos taken by the photographer.</w:t>
      </w:r>
    </w:p>
    <w:p>
      <w:pPr>
        <w:rPr>
          <w:rFonts w:hint="default"/>
          <w:b w:val="0"/>
          <w:bCs/>
          <w:sz w:val="28"/>
          <w:szCs w:val="28"/>
          <w:rtl w:val="0"/>
          <w:lang w:val="en-US"/>
        </w:rPr>
      </w:pPr>
      <w:r>
        <w:drawing>
          <wp:inline distT="0" distB="0" distL="114300" distR="114300">
            <wp:extent cx="3333750" cy="5600700"/>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0"/>
                    <a:stretch>
                      <a:fillRect/>
                    </a:stretch>
                  </pic:blipFill>
                  <pic:spPr>
                    <a:xfrm>
                      <a:off x="0" y="0"/>
                      <a:ext cx="3333750" cy="5600700"/>
                    </a:xfrm>
                    <a:prstGeom prst="rect">
                      <a:avLst/>
                    </a:prstGeom>
                    <a:noFill/>
                    <a:ln>
                      <a:noFill/>
                    </a:ln>
                  </pic:spPr>
                </pic:pic>
              </a:graphicData>
            </a:graphic>
          </wp:inline>
        </w:drawing>
      </w:r>
    </w:p>
    <w:p>
      <w:pPr>
        <w:rPr>
          <w:rFonts w:hint="default"/>
          <w:b w:val="0"/>
          <w:bCs/>
          <w:sz w:val="28"/>
          <w:szCs w:val="28"/>
          <w:rtl w:val="0"/>
          <w:lang w:val="en-US"/>
        </w:rPr>
      </w:pPr>
    </w:p>
    <w:p>
      <w:pPr>
        <w:rPr>
          <w:rFonts w:hint="default"/>
          <w:b/>
          <w:color w:val="000000"/>
          <w:sz w:val="28"/>
          <w:szCs w:val="28"/>
          <w:rtl w:val="0"/>
          <w:lang w:val="en-US"/>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tl w:val="0"/>
        </w:rPr>
      </w:pPr>
    </w:p>
    <w:p>
      <w:pPr>
        <w:rPr>
          <w:b/>
          <w:color w:val="000000"/>
          <w:sz w:val="28"/>
          <w:szCs w:val="28"/>
        </w:rPr>
      </w:pPr>
      <w:r>
        <w:rPr>
          <w:b/>
          <w:color w:val="000000"/>
          <w:sz w:val="28"/>
          <w:szCs w:val="28"/>
          <w:rtl w:val="0"/>
        </w:rPr>
        <w:t xml:space="preserve">Module </w:t>
      </w:r>
      <w:r>
        <w:rPr>
          <w:rFonts w:hint="default"/>
          <w:b/>
          <w:color w:val="000000"/>
          <w:sz w:val="28"/>
          <w:szCs w:val="28"/>
          <w:rtl w:val="0"/>
          <w:lang w:val="en-US"/>
        </w:rPr>
        <w:t>E</w:t>
      </w:r>
      <w:r>
        <w:rPr>
          <w:b/>
          <w:color w:val="000000"/>
          <w:sz w:val="28"/>
          <w:szCs w:val="28"/>
          <w:rtl w:val="0"/>
        </w:rPr>
        <w:t>:</w:t>
      </w:r>
    </w:p>
    <w:p>
      <w:pPr>
        <w:rPr>
          <w:b/>
          <w:color w:val="000000"/>
          <w:sz w:val="28"/>
          <w:szCs w:val="28"/>
        </w:rPr>
      </w:pPr>
    </w:p>
    <w:p>
      <w:pPr>
        <w:rPr>
          <w:rFonts w:hint="default"/>
          <w:lang w:val="en-US"/>
        </w:rPr>
      </w:pPr>
      <w:r>
        <w:rPr>
          <w:rFonts w:hint="default"/>
          <w:b/>
          <w:sz w:val="28"/>
          <w:szCs w:val="28"/>
          <w:rtl w:val="0"/>
          <w:lang w:val="en-US"/>
        </w:rPr>
        <w:t>Feedback Page</w:t>
      </w:r>
    </w:p>
    <w:p>
      <w:pPr>
        <w:rPr>
          <w:rFonts w:hint="default"/>
          <w:sz w:val="28"/>
          <w:szCs w:val="28"/>
          <w:rtl w:val="0"/>
          <w:lang w:val="en-US"/>
        </w:rPr>
      </w:pPr>
      <w:r>
        <w:rPr>
          <w:rFonts w:hint="default"/>
          <w:sz w:val="28"/>
          <w:szCs w:val="28"/>
          <w:rtl w:val="0"/>
          <w:lang w:val="en-US"/>
        </w:rPr>
        <w:t>The user can give feedback on the service they have received , the user can also leave a star rating.</w:t>
      </w:r>
    </w:p>
    <w:p>
      <w:pPr>
        <w:rPr>
          <w:rFonts w:hint="default"/>
          <w:sz w:val="28"/>
          <w:szCs w:val="28"/>
          <w:rtl w:val="0"/>
          <w:lang w:val="en-US"/>
        </w:rPr>
      </w:pPr>
    </w:p>
    <w:p>
      <w:pPr>
        <w:rPr>
          <w:rFonts w:hint="default"/>
          <w:rtl w:val="0"/>
          <w:lang w:val="en-US"/>
        </w:rPr>
      </w:pPr>
      <w:r>
        <w:rPr>
          <w:rFonts w:hint="default"/>
          <w:rtl w:val="0"/>
          <w:lang w:val="en-US"/>
        </w:rPr>
        <w:drawing>
          <wp:inline distT="0" distB="0" distL="114300" distR="114300">
            <wp:extent cx="3238500" cy="5715000"/>
            <wp:effectExtent l="0" t="0" r="0" b="0"/>
            <wp:docPr id="29" name="Picture 29"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eedback"/>
                    <pic:cNvPicPr>
                      <a:picLocks noChangeAspect="1"/>
                    </pic:cNvPicPr>
                  </pic:nvPicPr>
                  <pic:blipFill>
                    <a:blip r:embed="rId21"/>
                    <a:stretch>
                      <a:fillRect/>
                    </a:stretch>
                  </pic:blipFill>
                  <pic:spPr>
                    <a:xfrm>
                      <a:off x="0" y="0"/>
                      <a:ext cx="3238500" cy="5715000"/>
                    </a:xfrm>
                    <a:prstGeom prst="rect">
                      <a:avLst/>
                    </a:prstGeom>
                  </pic:spPr>
                </pic:pic>
              </a:graphicData>
            </a:graphic>
          </wp:inline>
        </w:drawing>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color w:val="000000"/>
          <w:sz w:val="28"/>
          <w:szCs w:val="28"/>
        </w:rPr>
      </w:pPr>
      <w:r>
        <w:rPr>
          <w:b/>
          <w:color w:val="000000"/>
          <w:sz w:val="28"/>
          <w:szCs w:val="28"/>
          <w:rtl w:val="0"/>
        </w:rPr>
        <w:t xml:space="preserve">Module </w:t>
      </w:r>
      <w:r>
        <w:rPr>
          <w:rFonts w:hint="default"/>
          <w:b/>
          <w:color w:val="000000"/>
          <w:sz w:val="28"/>
          <w:szCs w:val="28"/>
          <w:rtl w:val="0"/>
          <w:lang w:val="en-US"/>
        </w:rPr>
        <w:t>F</w:t>
      </w:r>
      <w:r>
        <w:rPr>
          <w:b/>
          <w:color w:val="000000"/>
          <w:sz w:val="28"/>
          <w:szCs w:val="28"/>
          <w:rtl w:val="0"/>
        </w:rPr>
        <w:t>:</w:t>
      </w:r>
    </w:p>
    <w:p>
      <w:pPr>
        <w:rPr>
          <w:b/>
          <w:color w:val="000000"/>
          <w:sz w:val="28"/>
          <w:szCs w:val="28"/>
        </w:rPr>
      </w:pPr>
    </w:p>
    <w:p>
      <w:pPr>
        <w:rPr>
          <w:rFonts w:hint="default"/>
          <w:b/>
          <w:sz w:val="28"/>
          <w:szCs w:val="28"/>
          <w:rtl w:val="0"/>
          <w:lang w:val="en-US"/>
        </w:rPr>
      </w:pPr>
      <w:r>
        <w:rPr>
          <w:rFonts w:hint="default"/>
          <w:b/>
          <w:sz w:val="28"/>
          <w:szCs w:val="28"/>
          <w:rtl w:val="0"/>
          <w:lang w:val="en-US"/>
        </w:rPr>
        <w:t>Thank You Page:-</w:t>
      </w:r>
    </w:p>
    <w:p>
      <w:pPr>
        <w:rPr>
          <w:rFonts w:hint="default"/>
          <w:b/>
          <w:sz w:val="28"/>
          <w:szCs w:val="28"/>
          <w:rtl w:val="0"/>
          <w:lang w:val="en-US"/>
        </w:rPr>
      </w:pPr>
    </w:p>
    <w:p>
      <w:pPr>
        <w:rPr>
          <w:rFonts w:hint="default"/>
          <w:b w:val="0"/>
          <w:bCs/>
          <w:sz w:val="28"/>
          <w:szCs w:val="28"/>
          <w:rtl w:val="0"/>
          <w:lang w:val="en-US"/>
        </w:rPr>
      </w:pPr>
      <w:r>
        <w:rPr>
          <w:rFonts w:hint="default"/>
          <w:b w:val="0"/>
          <w:bCs/>
          <w:sz w:val="28"/>
          <w:szCs w:val="28"/>
          <w:rtl w:val="0"/>
          <w:lang w:val="en-US"/>
        </w:rPr>
        <w:t>After booking of  the appointment the user is redirected to the thank you page where the user can go back to the options page or simply quit the application.</w:t>
      </w:r>
    </w:p>
    <w:p>
      <w:pPr>
        <w:rPr>
          <w:rFonts w:hint="default"/>
          <w:b/>
          <w:sz w:val="28"/>
          <w:szCs w:val="28"/>
          <w:rtl w:val="0"/>
          <w:lang w:val="en-US"/>
        </w:rPr>
      </w:pPr>
      <w:r>
        <w:rPr>
          <w:rFonts w:hint="default"/>
          <w:b/>
          <w:sz w:val="28"/>
          <w:szCs w:val="28"/>
          <w:lang w:val="en-US"/>
        </w:rPr>
        <w:drawing>
          <wp:inline distT="0" distB="0" distL="114300" distR="114300">
            <wp:extent cx="3762375" cy="6829425"/>
            <wp:effectExtent l="0" t="0" r="9525" b="9525"/>
            <wp:docPr id="30" name="Picture 30" descr="Thank_you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ank_you_page"/>
                    <pic:cNvPicPr>
                      <a:picLocks noChangeAspect="1"/>
                    </pic:cNvPicPr>
                  </pic:nvPicPr>
                  <pic:blipFill>
                    <a:blip r:embed="rId22"/>
                    <a:stretch>
                      <a:fillRect/>
                    </a:stretch>
                  </pic:blipFill>
                  <pic:spPr>
                    <a:xfrm>
                      <a:off x="0" y="0"/>
                      <a:ext cx="3762375" cy="6829425"/>
                    </a:xfrm>
                    <a:prstGeom prst="rect">
                      <a:avLst/>
                    </a:prstGeom>
                  </pic:spPr>
                </pic:pic>
              </a:graphicData>
            </a:graphic>
          </wp:inline>
        </w:drawing>
      </w:r>
    </w:p>
    <w:p>
      <w:pPr>
        <w:rPr>
          <w:b/>
          <w:sz w:val="28"/>
          <w:szCs w:val="28"/>
          <w:rtl w:val="0"/>
        </w:rPr>
      </w:pPr>
    </w:p>
    <w:p>
      <w:pPr>
        <w:rPr>
          <w:b/>
          <w:sz w:val="28"/>
          <w:szCs w:val="28"/>
        </w:rPr>
      </w:pPr>
    </w:p>
    <w:p>
      <w:pPr>
        <w:rPr>
          <w:b/>
          <w:sz w:val="28"/>
          <w:szCs w:val="28"/>
        </w:rPr>
      </w:pPr>
    </w:p>
    <w:p>
      <w:pPr>
        <w:rPr>
          <w:b/>
          <w:sz w:val="28"/>
          <w:szCs w:val="28"/>
        </w:rPr>
      </w:pPr>
    </w:p>
    <w:p/>
    <w:p>
      <w:pPr>
        <w:rPr>
          <w:b/>
          <w:sz w:val="28"/>
          <w:szCs w:val="28"/>
        </w:rPr>
      </w:pPr>
    </w:p>
    <w:p>
      <w:pPr>
        <w:rPr>
          <w:sz w:val="28"/>
          <w:szCs w:val="28"/>
        </w:rPr>
      </w:pPr>
    </w:p>
    <w:p>
      <w:pPr>
        <w:rPr>
          <w:b/>
          <w:color w:val="000000"/>
          <w:sz w:val="28"/>
          <w:szCs w:val="28"/>
          <w:u w:val="single"/>
        </w:rPr>
      </w:pPr>
    </w:p>
    <w:p>
      <w:pPr>
        <w:rPr>
          <w:b/>
          <w:color w:val="000000"/>
          <w:sz w:val="28"/>
          <w:szCs w:val="28"/>
          <w:u w:val="single"/>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tl w:val="0"/>
        </w:rPr>
      </w:pPr>
    </w:p>
    <w:p>
      <w:pPr>
        <w:rPr>
          <w:b/>
          <w:color w:val="000000"/>
          <w:sz w:val="28"/>
          <w:szCs w:val="28"/>
          <w:u w:val="single"/>
        </w:rPr>
      </w:pPr>
      <w:r>
        <w:rPr>
          <w:b/>
          <w:color w:val="000000"/>
          <w:sz w:val="28"/>
          <w:szCs w:val="28"/>
          <w:u w:val="single"/>
          <w:rtl w:val="0"/>
        </w:rPr>
        <w:t>Conclusion</w:t>
      </w:r>
    </w:p>
    <w:p>
      <w:pPr>
        <w:rPr>
          <w:rFonts w:hint="default"/>
          <w:sz w:val="28"/>
          <w:szCs w:val="28"/>
          <w:rtl w:val="0"/>
          <w:lang w:val="en-US"/>
        </w:rPr>
      </w:pPr>
    </w:p>
    <w:p>
      <w:pPr>
        <w:rPr>
          <w:b/>
          <w:color w:val="000000"/>
          <w:sz w:val="28"/>
          <w:szCs w:val="28"/>
          <w:u w:val="single"/>
        </w:rPr>
      </w:pPr>
      <w:r>
        <w:rPr>
          <w:rFonts w:hint="default"/>
          <w:sz w:val="28"/>
          <w:szCs w:val="28"/>
          <w:rtl w:val="0"/>
          <w:lang w:val="en-US"/>
        </w:rPr>
        <w:t>In conclusion we can say that Happy Shoots is an application that can help  customers and the yo book an appointment, get a better idea about the photographers work and helps the customer give feedback. The app mainly also focuses on keeping all the data and appointments of the user at one place with the help of this application.</w:t>
      </w:r>
      <w:r>
        <w:br w:type="page"/>
      </w:r>
    </w:p>
    <w:p>
      <w:pPr>
        <w:rPr>
          <w:b/>
          <w:color w:val="000000"/>
          <w:sz w:val="28"/>
          <w:szCs w:val="28"/>
          <w:u w:val="single"/>
        </w:rPr>
      </w:pPr>
      <w:r>
        <w:rPr>
          <w:b/>
          <w:color w:val="000000"/>
          <w:sz w:val="28"/>
          <w:szCs w:val="28"/>
          <w:u w:val="single"/>
          <w:rtl w:val="0"/>
        </w:rPr>
        <w:t>References</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i w:val="0"/>
          <w:smallCaps w:val="0"/>
          <w:strike w:val="0"/>
          <w:color w:val="000000"/>
          <w:sz w:val="24"/>
          <w:szCs w:val="24"/>
          <w:shd w:val="clear" w:fill="auto"/>
          <w:vertAlign w:val="baseline"/>
        </w:rPr>
      </w:pPr>
      <w:r>
        <w:rPr>
          <w:rtl w:val="0"/>
        </w:rPr>
        <w:t>https://developer.android.com/training/data-storage/sqlite</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i w:val="0"/>
          <w:smallCaps w:val="0"/>
          <w:strike w:val="0"/>
          <w:color w:val="000000"/>
          <w:sz w:val="24"/>
          <w:szCs w:val="24"/>
          <w:shd w:val="clear" w:fill="auto"/>
          <w:vertAlign w:val="baseline"/>
        </w:rPr>
      </w:pPr>
      <w:r>
        <w:rPr>
          <w:rtl w:val="0"/>
        </w:rPr>
        <w:t>https://developers.google.com/maps/documentation/android-sdk/start</w:t>
      </w:r>
    </w:p>
    <w:p>
      <w:pPr>
        <w:rPr>
          <w:color w:val="000000"/>
        </w:rPr>
      </w:pPr>
      <w:r>
        <w:rPr>
          <w:color w:val="000000"/>
          <w:rtl w:val="0"/>
        </w:rPr>
        <w:t>[3] https://developer.android.com/guide/topics/media/camera</w:t>
      </w:r>
    </w:p>
    <w:sectPr>
      <w:footerReference r:id="rId7" w:type="default"/>
      <w:pgSz w:w="11907" w:h="16839"/>
      <w:pgMar w:top="1699" w:right="1138" w:bottom="1253" w:left="1699"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AmpleSoundTab"/>
    <w:panose1 w:val="00000000000000000000"/>
    <w:charset w:val="00"/>
    <w:family w:val="auto"/>
    <w:pitch w:val="default"/>
    <w:sig w:usb0="00000000" w:usb1="00000000" w:usb2="00000000" w:usb3="00000000" w:csb0="00000000" w:csb1="00000000"/>
  </w:font>
  <w:font w:name="AmpleSoundTab">
    <w:panose1 w:val="02000500000000000000"/>
    <w:charset w:val="00"/>
    <w:family w:val="auto"/>
    <w:pitch w:val="default"/>
    <w:sig w:usb0="800000A7" w:usb1="5000004A" w:usb2="00000000" w:usb3="00000000" w:csb0="20000111" w:csb1="41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center"/>
      <w:rPr>
        <w:color w:val="000000"/>
      </w:rPr>
    </w:pPr>
  </w:p>
  <w:p>
    <w:pPr>
      <w:pBdr>
        <w:top w:val="none" w:color="auto" w:sz="0" w:space="0"/>
        <w:left w:val="none" w:color="auto" w:sz="0" w:space="0"/>
        <w:bottom w:val="none" w:color="auto" w:sz="0" w:space="0"/>
        <w:right w:val="none" w:color="auto" w:sz="0" w:space="0"/>
        <w:between w:val="none" w:color="auto" w:sz="0" w:space="0"/>
      </w:pBd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center"/>
      <w:rPr>
        <w:color w:val="000000"/>
      </w:rPr>
    </w:pPr>
  </w:p>
  <w:p>
    <w:pPr>
      <w:pBdr>
        <w:top w:val="none" w:color="auto" w:sz="0" w:space="0"/>
        <w:left w:val="none" w:color="auto" w:sz="0" w:space="0"/>
        <w:bottom w:val="none" w:color="auto" w:sz="0" w:space="0"/>
        <w:right w:val="none" w:color="auto" w:sz="0" w:space="0"/>
        <w:between w:val="none" w:color="auto" w:sz="0" w:space="0"/>
      </w:pBd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center"/>
      <w:rPr>
        <w:color w:val="000000"/>
      </w:rPr>
    </w:pPr>
  </w:p>
  <w:p>
    <w:pPr>
      <w:pBdr>
        <w:top w:val="none" w:color="auto" w:sz="0" w:space="0"/>
        <w:left w:val="none" w:color="auto" w:sz="0" w:space="0"/>
        <w:bottom w:val="none" w:color="auto" w:sz="0" w:space="0"/>
        <w:right w:val="none" w:color="auto" w:sz="0" w:space="0"/>
        <w:between w:val="none" w:color="auto" w:sz="0" w:space="0"/>
      </w:pBdr>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center"/>
      <w:rPr>
        <w:color w:val="000000"/>
      </w:rPr>
    </w:pPr>
  </w:p>
  <w:p>
    <w:pPr>
      <w:pBdr>
        <w:top w:val="none" w:color="auto" w:sz="0" w:space="0"/>
        <w:left w:val="none" w:color="auto" w:sz="0" w:space="0"/>
        <w:bottom w:val="none" w:color="auto" w:sz="0" w:space="0"/>
        <w:right w:val="none" w:color="auto" w:sz="0" w:space="0"/>
        <w:between w:val="none" w:color="auto" w:sz="0" w:space="0"/>
      </w:pBd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E37CE715"/>
    <w:multiLevelType w:val="singleLevel"/>
    <w:tmpl w:val="E37CE715"/>
    <w:lvl w:ilvl="0" w:tentative="0">
      <w:start w:val="1"/>
      <w:numFmt w:val="decimal"/>
      <w:lvlText w:val="%1."/>
      <w:lvlJc w:val="left"/>
      <w:pPr>
        <w:tabs>
          <w:tab w:val="left" w:pos="312"/>
        </w:tabs>
      </w:p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decimal"/>
      <w:lvlText w:val="%2)"/>
      <w:lvlJc w:val="left"/>
      <w:pPr>
        <w:ind w:left="1440" w:hanging="360"/>
      </w:p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
      <w:lvlJc w:val="left"/>
      <w:pPr>
        <w:ind w:left="1440" w:hanging="360"/>
      </w:pPr>
      <w:rPr>
        <w:rFonts w:ascii="Noto Sans Symbols" w:hAnsi="Noto Sans Symbols" w:eastAsia="Noto Sans Symbols" w:cs="Noto Sans Symbols"/>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72183CF9"/>
    <w:multiLevelType w:val="multilevel"/>
    <w:tmpl w:val="72183CF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3"/>
  </w:num>
  <w:num w:numId="2">
    <w:abstractNumId w:val="4"/>
  </w:num>
  <w:num w:numId="3">
    <w:abstractNumId w:val="2"/>
  </w:num>
  <w:num w:numId="4">
    <w:abstractNumId w:val="7"/>
  </w:num>
  <w:num w:numId="5">
    <w:abstractNumId w:val="1"/>
  </w:num>
  <w:num w:numId="6">
    <w:abstractNumId w:val="0"/>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1044E6"/>
    <w:rsid w:val="4D0621CB"/>
    <w:rsid w:val="548C3A1E"/>
    <w:rsid w:val="5A600CEA"/>
    <w:rsid w:val="632E68A0"/>
    <w:rsid w:val="6E8D1DE1"/>
    <w:rsid w:val="71771A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IN"/>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rPr>
  </w:style>
  <w:style w:type="paragraph" w:styleId="6">
    <w:name w:val="heading 5"/>
    <w:basedOn w:val="1"/>
    <w:next w:val="1"/>
    <w:uiPriority w:val="0"/>
    <w:pPr>
      <w:keepNext/>
      <w:keepLines/>
      <w:spacing w:before="220" w:after="40"/>
    </w:pPr>
    <w:rPr>
      <w:b/>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Strong"/>
    <w:basedOn w:val="8"/>
    <w:qFormat/>
    <w:uiPriority w:val="0"/>
    <w:rPr>
      <w:b/>
      <w:bCs/>
    </w:rPr>
  </w:style>
  <w:style w:type="paragraph" w:styleId="11">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spacing w:before="480" w:after="120"/>
    </w:pPr>
    <w:rPr>
      <w:b/>
      <w:sz w:val="72"/>
      <w:szCs w:val="72"/>
    </w:rPr>
  </w:style>
  <w:style w:type="table" w:customStyle="1" w:styleId="13">
    <w:name w:val="Table Normal1"/>
    <w:uiPriority w:val="0"/>
  </w:style>
  <w:style w:type="table" w:customStyle="1" w:styleId="14">
    <w:name w:val="_Style 10"/>
    <w:basedOn w:val="13"/>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Office_11.2.0.10323_F1E327BC-269C-435d-A152-05C5408002CA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2021-10-25T14:20:00Z</dcterms:created>
  <dc:creator>TR66</dc:creator>
  <cp:lastModifiedBy>TR66</cp:lastModifiedBy>
  <dcterms:modified xsi:type="dcterms:W3CDTF">2021-10-25T18:05:14Z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48089D7A293E4858A7A1A1B4B15B7CA8</vt:lpwstr>
  </property>
</Properties>
</file>